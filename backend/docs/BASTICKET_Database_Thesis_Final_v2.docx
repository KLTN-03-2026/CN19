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5244C">
      <w:pPr>
        <w:pStyle w:val="36"/>
        <w:spacing w:line="360" w:lineRule="auto"/>
        <w:jc w:val="center"/>
      </w:pPr>
      <w:r>
        <w:rPr>
          <w:rFonts w:ascii="Times New Roman" w:hAnsi="Times New Roman"/>
          <w:sz w:val="32"/>
        </w:rPr>
        <w:t>HỆ THỐNG QUẢN LÝ VÉ BASTICKET - PHÂN TÍCH CƠ SỞ DỮ LIỆU</w:t>
      </w:r>
    </w:p>
    <w:p w14:paraId="1ADE3B4C">
      <w:pPr>
        <w:pStyle w:val="2"/>
        <w:spacing w:line="360" w:lineRule="auto"/>
      </w:pPr>
      <w:r>
        <w:rPr>
          <w:rFonts w:ascii="Times New Roman" w:hAnsi="Times New Roman"/>
          <w:sz w:val="28"/>
        </w:rPr>
        <w:t>General</w:t>
      </w:r>
    </w:p>
    <w:p w14:paraId="7125851B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 xml:space="preserve">Bảng </w:t>
      </w:r>
      <w:r>
        <w:rPr>
          <w:rFonts w:hint="default"/>
          <w:i/>
          <w:sz w:val="26"/>
          <w:lang w:val="vi-VN"/>
        </w:rPr>
        <w:t>2</w:t>
      </w:r>
      <w:r>
        <w:rPr>
          <w:rFonts w:ascii="Times New Roman" w:hAnsi="Times New Roman"/>
          <w:i/>
          <w:sz w:val="26"/>
        </w:rPr>
        <w:t>.1 Bảng User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500"/>
        <w:gridCol w:w="735"/>
        <w:gridCol w:w="1035"/>
        <w:gridCol w:w="1410"/>
        <w:gridCol w:w="2838"/>
      </w:tblGrid>
      <w:tr w14:paraId="7A755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  <w:shd w:val="clear" w:color="auto" w:fill="C6EFCE"/>
          </w:tcPr>
          <w:p w14:paraId="33A15C6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157DE5C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35" w:type="dxa"/>
            <w:shd w:val="clear" w:color="auto" w:fill="C6EFCE"/>
          </w:tcPr>
          <w:p w14:paraId="6F0791B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35" w:type="dxa"/>
            <w:shd w:val="clear" w:color="auto" w:fill="C6EFCE"/>
          </w:tcPr>
          <w:p w14:paraId="0667EEE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410" w:type="dxa"/>
            <w:shd w:val="clear" w:color="auto" w:fill="C6EFCE"/>
          </w:tcPr>
          <w:p w14:paraId="691A324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38" w:type="dxa"/>
            <w:shd w:val="clear" w:color="auto" w:fill="C6EFCE"/>
          </w:tcPr>
          <w:p w14:paraId="31A62AD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56BC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033C07A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606FA9D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35" w:type="dxa"/>
          </w:tcPr>
          <w:p w14:paraId="0CDFDC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35" w:type="dxa"/>
          </w:tcPr>
          <w:p w14:paraId="0768344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410" w:type="dxa"/>
          </w:tcPr>
          <w:p w14:paraId="1022784B">
            <w:pPr>
              <w:spacing w:after="0" w:line="360" w:lineRule="auto"/>
            </w:pPr>
          </w:p>
        </w:tc>
        <w:tc>
          <w:tcPr>
            <w:tcW w:w="2838" w:type="dxa"/>
          </w:tcPr>
          <w:p w14:paraId="372586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245F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691CB4E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email</w:t>
            </w:r>
          </w:p>
        </w:tc>
        <w:tc>
          <w:tcPr>
            <w:tcW w:w="1500" w:type="dxa"/>
          </w:tcPr>
          <w:p w14:paraId="176ABA0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7103BA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5DD2E2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410" w:type="dxa"/>
          </w:tcPr>
          <w:p w14:paraId="462C88E7">
            <w:pPr>
              <w:spacing w:after="0" w:line="360" w:lineRule="auto"/>
            </w:pPr>
          </w:p>
        </w:tc>
        <w:tc>
          <w:tcPr>
            <w:tcW w:w="2838" w:type="dxa"/>
          </w:tcPr>
          <w:p w14:paraId="1CE3170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Địa chỉ email đăng nhập hệ thống.</w:t>
            </w:r>
          </w:p>
        </w:tc>
      </w:tr>
      <w:tr w14:paraId="2D388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4E76F25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phone_number</w:t>
            </w:r>
          </w:p>
        </w:tc>
        <w:tc>
          <w:tcPr>
            <w:tcW w:w="1500" w:type="dxa"/>
          </w:tcPr>
          <w:p w14:paraId="60E7D29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26EA0F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9B7110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410" w:type="dxa"/>
          </w:tcPr>
          <w:p w14:paraId="158688D8">
            <w:pPr>
              <w:spacing w:after="0" w:line="360" w:lineRule="auto"/>
            </w:pPr>
          </w:p>
        </w:tc>
        <w:tc>
          <w:tcPr>
            <w:tcW w:w="2838" w:type="dxa"/>
          </w:tcPr>
          <w:p w14:paraId="3A94D52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điện thoại liên lạc.</w:t>
            </w:r>
          </w:p>
        </w:tc>
      </w:tr>
      <w:tr w14:paraId="3800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734E167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password_hash</w:t>
            </w:r>
          </w:p>
        </w:tc>
        <w:tc>
          <w:tcPr>
            <w:tcW w:w="1500" w:type="dxa"/>
          </w:tcPr>
          <w:p w14:paraId="4D1B27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3E1C97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0B79919">
            <w:pPr>
              <w:spacing w:after="0" w:line="360" w:lineRule="auto"/>
            </w:pPr>
          </w:p>
        </w:tc>
        <w:tc>
          <w:tcPr>
            <w:tcW w:w="1410" w:type="dxa"/>
          </w:tcPr>
          <w:p w14:paraId="34C15C59">
            <w:pPr>
              <w:spacing w:after="0" w:line="360" w:lineRule="auto"/>
            </w:pPr>
          </w:p>
        </w:tc>
        <w:tc>
          <w:tcPr>
            <w:tcW w:w="2838" w:type="dxa"/>
          </w:tcPr>
          <w:p w14:paraId="2F11723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Mật khẩu đã mã hóa bảo mật.</w:t>
            </w:r>
          </w:p>
        </w:tc>
      </w:tr>
      <w:tr w14:paraId="3E9F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10D90D6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role</w:t>
            </w:r>
          </w:p>
        </w:tc>
        <w:tc>
          <w:tcPr>
            <w:tcW w:w="1500" w:type="dxa"/>
          </w:tcPr>
          <w:p w14:paraId="42ED25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2A171EE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2D73D5A">
            <w:pPr>
              <w:spacing w:after="0" w:line="360" w:lineRule="auto"/>
            </w:pPr>
          </w:p>
        </w:tc>
        <w:tc>
          <w:tcPr>
            <w:tcW w:w="1410" w:type="dxa"/>
          </w:tcPr>
          <w:p w14:paraId="5D2E307D">
            <w:pPr>
              <w:spacing w:after="0" w:line="360" w:lineRule="auto"/>
            </w:pPr>
          </w:p>
        </w:tc>
        <w:tc>
          <w:tcPr>
            <w:tcW w:w="2838" w:type="dxa"/>
          </w:tcPr>
          <w:p w14:paraId="3E6969D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Vai trò/Quyền hạn người dùng.</w:t>
            </w:r>
          </w:p>
        </w:tc>
      </w:tr>
      <w:tr w14:paraId="6209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2D6AAE4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500" w:type="dxa"/>
          </w:tcPr>
          <w:p w14:paraId="301FCB2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4CC2EBF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343AD6E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'active'</w:t>
            </w:r>
          </w:p>
        </w:tc>
        <w:tc>
          <w:tcPr>
            <w:tcW w:w="1410" w:type="dxa"/>
          </w:tcPr>
          <w:p w14:paraId="5AA7B9D1">
            <w:pPr>
              <w:spacing w:after="0" w:line="360" w:lineRule="auto"/>
            </w:pPr>
          </w:p>
        </w:tc>
        <w:tc>
          <w:tcPr>
            <w:tcW w:w="2838" w:type="dxa"/>
          </w:tcPr>
          <w:p w14:paraId="4774A6F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3C84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5C86F65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wallet_address</w:t>
            </w:r>
          </w:p>
        </w:tc>
        <w:tc>
          <w:tcPr>
            <w:tcW w:w="1500" w:type="dxa"/>
          </w:tcPr>
          <w:p w14:paraId="6867D9C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0732B17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DCCF645">
            <w:pPr>
              <w:spacing w:after="0" w:line="360" w:lineRule="auto"/>
            </w:pPr>
          </w:p>
        </w:tc>
        <w:tc>
          <w:tcPr>
            <w:tcW w:w="1410" w:type="dxa"/>
          </w:tcPr>
          <w:p w14:paraId="626FC663">
            <w:pPr>
              <w:spacing w:after="0" w:line="360" w:lineRule="auto"/>
            </w:pPr>
          </w:p>
        </w:tc>
        <w:tc>
          <w:tcPr>
            <w:tcW w:w="2838" w:type="dxa"/>
          </w:tcPr>
          <w:p w14:paraId="76CE98A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Địa chỉ ví Blockchain cá nhân.</w:t>
            </w:r>
          </w:p>
        </w:tc>
      </w:tr>
      <w:tr w14:paraId="3DE7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2140680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avatar_url</w:t>
            </w:r>
          </w:p>
        </w:tc>
        <w:tc>
          <w:tcPr>
            <w:tcW w:w="1500" w:type="dxa"/>
          </w:tcPr>
          <w:p w14:paraId="2B0D2EC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7086EB8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FE683C7">
            <w:pPr>
              <w:spacing w:after="0" w:line="360" w:lineRule="auto"/>
            </w:pPr>
          </w:p>
        </w:tc>
        <w:tc>
          <w:tcPr>
            <w:tcW w:w="1410" w:type="dxa"/>
          </w:tcPr>
          <w:p w14:paraId="5F01D6BB">
            <w:pPr>
              <w:spacing w:after="0" w:line="360" w:lineRule="auto"/>
            </w:pPr>
          </w:p>
        </w:tc>
        <w:tc>
          <w:tcPr>
            <w:tcW w:w="2838" w:type="dxa"/>
          </w:tcPr>
          <w:p w14:paraId="3593E06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Ảnh đại diện người dùng.</w:t>
            </w:r>
          </w:p>
        </w:tc>
      </w:tr>
      <w:tr w14:paraId="3D2E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07121B3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address</w:t>
            </w:r>
          </w:p>
        </w:tc>
        <w:tc>
          <w:tcPr>
            <w:tcW w:w="1500" w:type="dxa"/>
          </w:tcPr>
          <w:p w14:paraId="04260D9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5590F63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2E86A30">
            <w:pPr>
              <w:spacing w:after="0" w:line="360" w:lineRule="auto"/>
            </w:pPr>
          </w:p>
        </w:tc>
        <w:tc>
          <w:tcPr>
            <w:tcW w:w="1410" w:type="dxa"/>
          </w:tcPr>
          <w:p w14:paraId="1701CCDC">
            <w:pPr>
              <w:spacing w:after="0" w:line="360" w:lineRule="auto"/>
            </w:pPr>
          </w:p>
        </w:tc>
        <w:tc>
          <w:tcPr>
            <w:tcW w:w="2838" w:type="dxa"/>
          </w:tcPr>
          <w:p w14:paraId="0BF2A91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address của thực thể.</w:t>
            </w:r>
          </w:p>
        </w:tc>
      </w:tr>
      <w:tr w14:paraId="5431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53AE4B8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date_of_birth</w:t>
            </w:r>
          </w:p>
        </w:tc>
        <w:tc>
          <w:tcPr>
            <w:tcW w:w="1500" w:type="dxa"/>
          </w:tcPr>
          <w:p w14:paraId="4CA7787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35" w:type="dxa"/>
          </w:tcPr>
          <w:p w14:paraId="3E935F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6E84A8C">
            <w:pPr>
              <w:spacing w:after="0" w:line="360" w:lineRule="auto"/>
            </w:pPr>
          </w:p>
        </w:tc>
        <w:tc>
          <w:tcPr>
            <w:tcW w:w="1410" w:type="dxa"/>
          </w:tcPr>
          <w:p w14:paraId="6FFD3A6A">
            <w:pPr>
              <w:spacing w:after="0" w:line="360" w:lineRule="auto"/>
            </w:pPr>
          </w:p>
        </w:tc>
        <w:tc>
          <w:tcPr>
            <w:tcW w:w="2838" w:type="dxa"/>
          </w:tcPr>
          <w:p w14:paraId="6529485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date_of_birth trong quy trình.</w:t>
            </w:r>
          </w:p>
        </w:tc>
      </w:tr>
      <w:tr w14:paraId="2B192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3DF0E97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failed_login_attempts</w:t>
            </w:r>
          </w:p>
        </w:tc>
        <w:tc>
          <w:tcPr>
            <w:tcW w:w="1500" w:type="dxa"/>
          </w:tcPr>
          <w:p w14:paraId="1AC612D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35" w:type="dxa"/>
          </w:tcPr>
          <w:p w14:paraId="58195A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289D2A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410" w:type="dxa"/>
          </w:tcPr>
          <w:p w14:paraId="4640FAEE">
            <w:pPr>
              <w:spacing w:after="0" w:line="360" w:lineRule="auto"/>
            </w:pPr>
          </w:p>
        </w:tc>
        <w:tc>
          <w:tcPr>
            <w:tcW w:w="2838" w:type="dxa"/>
          </w:tcPr>
          <w:p w14:paraId="6343938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failed_logintempts trong quy trình.</w:t>
            </w:r>
          </w:p>
        </w:tc>
      </w:tr>
      <w:tr w14:paraId="16C4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3B6A95F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500" w:type="dxa"/>
          </w:tcPr>
          <w:p w14:paraId="672393E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35" w:type="dxa"/>
          </w:tcPr>
          <w:p w14:paraId="43E964E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89A44F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410" w:type="dxa"/>
          </w:tcPr>
          <w:p w14:paraId="05083DF0">
            <w:pPr>
              <w:spacing w:after="0" w:line="360" w:lineRule="auto"/>
            </w:pPr>
          </w:p>
        </w:tc>
        <w:tc>
          <w:tcPr>
            <w:tcW w:w="2838" w:type="dxa"/>
          </w:tcPr>
          <w:p w14:paraId="74EB8DA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4BDE4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5EC923E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full_name</w:t>
            </w:r>
          </w:p>
        </w:tc>
        <w:tc>
          <w:tcPr>
            <w:tcW w:w="1500" w:type="dxa"/>
          </w:tcPr>
          <w:p w14:paraId="0AA22BC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35FDEC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7B6916C">
            <w:pPr>
              <w:spacing w:after="0" w:line="360" w:lineRule="auto"/>
            </w:pPr>
          </w:p>
        </w:tc>
        <w:tc>
          <w:tcPr>
            <w:tcW w:w="1410" w:type="dxa"/>
          </w:tcPr>
          <w:p w14:paraId="0B5AAD4B">
            <w:pPr>
              <w:spacing w:after="0" w:line="360" w:lineRule="auto"/>
            </w:pPr>
          </w:p>
        </w:tc>
        <w:tc>
          <w:tcPr>
            <w:tcW w:w="2838" w:type="dxa"/>
          </w:tcPr>
          <w:p w14:paraId="3A6B2BE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Họ và tên đầy đủ.</w:t>
            </w:r>
          </w:p>
        </w:tc>
      </w:tr>
      <w:tr w14:paraId="1A880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6F8D04F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wallet_private_key</w:t>
            </w:r>
          </w:p>
        </w:tc>
        <w:tc>
          <w:tcPr>
            <w:tcW w:w="1500" w:type="dxa"/>
          </w:tcPr>
          <w:p w14:paraId="0FD4B4B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4C255A1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2ABC00B">
            <w:pPr>
              <w:spacing w:after="0" w:line="360" w:lineRule="auto"/>
            </w:pPr>
          </w:p>
        </w:tc>
        <w:tc>
          <w:tcPr>
            <w:tcW w:w="1410" w:type="dxa"/>
          </w:tcPr>
          <w:p w14:paraId="0FE7B352">
            <w:pPr>
              <w:spacing w:after="0" w:line="360" w:lineRule="auto"/>
            </w:pPr>
          </w:p>
        </w:tc>
        <w:tc>
          <w:tcPr>
            <w:tcW w:w="2838" w:type="dxa"/>
          </w:tcPr>
          <w:p w14:paraId="0D9FDB5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wallet_private_key trong quy trình.</w:t>
            </w:r>
          </w:p>
        </w:tc>
      </w:tr>
      <w:tr w14:paraId="34C3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04EBBEF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latitude</w:t>
            </w:r>
          </w:p>
        </w:tc>
        <w:tc>
          <w:tcPr>
            <w:tcW w:w="1500" w:type="dxa"/>
          </w:tcPr>
          <w:p w14:paraId="5EA59F4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35" w:type="dxa"/>
          </w:tcPr>
          <w:p w14:paraId="11CD0D0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28795D6">
            <w:pPr>
              <w:spacing w:after="0" w:line="360" w:lineRule="auto"/>
            </w:pPr>
          </w:p>
        </w:tc>
        <w:tc>
          <w:tcPr>
            <w:tcW w:w="1410" w:type="dxa"/>
          </w:tcPr>
          <w:p w14:paraId="34EAB9A3">
            <w:pPr>
              <w:spacing w:after="0" w:line="360" w:lineRule="auto"/>
            </w:pPr>
          </w:p>
        </w:tc>
        <w:tc>
          <w:tcPr>
            <w:tcW w:w="2838" w:type="dxa"/>
          </w:tcPr>
          <w:p w14:paraId="1DBCCE1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latitude trong quy trình.</w:t>
            </w:r>
          </w:p>
        </w:tc>
      </w:tr>
      <w:tr w14:paraId="4917B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2164DE5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longitude</w:t>
            </w:r>
          </w:p>
        </w:tc>
        <w:tc>
          <w:tcPr>
            <w:tcW w:w="1500" w:type="dxa"/>
          </w:tcPr>
          <w:p w14:paraId="7DB7E25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35" w:type="dxa"/>
          </w:tcPr>
          <w:p w14:paraId="2D0DC35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8B1F26A">
            <w:pPr>
              <w:spacing w:after="0" w:line="360" w:lineRule="auto"/>
            </w:pPr>
          </w:p>
        </w:tc>
        <w:tc>
          <w:tcPr>
            <w:tcW w:w="1410" w:type="dxa"/>
          </w:tcPr>
          <w:p w14:paraId="05F57310">
            <w:pPr>
              <w:spacing w:after="0" w:line="360" w:lineRule="auto"/>
            </w:pPr>
          </w:p>
        </w:tc>
        <w:tc>
          <w:tcPr>
            <w:tcW w:w="2838" w:type="dxa"/>
          </w:tcPr>
          <w:p w14:paraId="4AB76A6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longitude của thực thể.</w:t>
            </w:r>
          </w:p>
        </w:tc>
      </w:tr>
      <w:tr w14:paraId="46F2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51585E6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permissions</w:t>
            </w:r>
          </w:p>
        </w:tc>
        <w:tc>
          <w:tcPr>
            <w:tcW w:w="1500" w:type="dxa"/>
          </w:tcPr>
          <w:p w14:paraId="39C7044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w="735" w:type="dxa"/>
          </w:tcPr>
          <w:p w14:paraId="7AEA546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6A8B1F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w="1410" w:type="dxa"/>
          </w:tcPr>
          <w:p w14:paraId="6DAE6F96">
            <w:pPr>
              <w:spacing w:after="0" w:line="360" w:lineRule="auto"/>
            </w:pPr>
          </w:p>
        </w:tc>
        <w:tc>
          <w:tcPr>
            <w:tcW w:w="2838" w:type="dxa"/>
          </w:tcPr>
          <w:p w14:paraId="5BFBEA3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permissions của thực thể.</w:t>
            </w:r>
          </w:p>
        </w:tc>
      </w:tr>
      <w:tr w14:paraId="605F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13C3FF0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balance</w:t>
            </w:r>
          </w:p>
        </w:tc>
        <w:tc>
          <w:tcPr>
            <w:tcW w:w="1500" w:type="dxa"/>
          </w:tcPr>
          <w:p w14:paraId="57DA818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35" w:type="dxa"/>
          </w:tcPr>
          <w:p w14:paraId="381F15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1F40F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410" w:type="dxa"/>
          </w:tcPr>
          <w:p w14:paraId="10D04E08">
            <w:pPr>
              <w:spacing w:after="0" w:line="360" w:lineRule="auto"/>
            </w:pPr>
          </w:p>
        </w:tc>
        <w:tc>
          <w:tcPr>
            <w:tcW w:w="2838" w:type="dxa"/>
          </w:tcPr>
          <w:p w14:paraId="39AE36D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dư tài khoản hệ thống.</w:t>
            </w:r>
          </w:p>
        </w:tc>
      </w:tr>
      <w:tr w14:paraId="573A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6444F19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bank_name</w:t>
            </w:r>
          </w:p>
        </w:tc>
        <w:tc>
          <w:tcPr>
            <w:tcW w:w="1500" w:type="dxa"/>
          </w:tcPr>
          <w:p w14:paraId="250E99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1ECDA3D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3E3A5536">
            <w:pPr>
              <w:spacing w:after="0" w:line="360" w:lineRule="auto"/>
            </w:pPr>
          </w:p>
        </w:tc>
        <w:tc>
          <w:tcPr>
            <w:tcW w:w="1410" w:type="dxa"/>
          </w:tcPr>
          <w:p w14:paraId="21B76D79">
            <w:pPr>
              <w:spacing w:after="0" w:line="360" w:lineRule="auto"/>
            </w:pPr>
          </w:p>
        </w:tc>
        <w:tc>
          <w:tcPr>
            <w:tcW w:w="2838" w:type="dxa"/>
          </w:tcPr>
          <w:p w14:paraId="60907BB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Tên ngân hàng thụ hưởng.</w:t>
            </w:r>
          </w:p>
        </w:tc>
      </w:tr>
      <w:tr w14:paraId="7AE9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6F705E0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account_number</w:t>
            </w:r>
          </w:p>
        </w:tc>
        <w:tc>
          <w:tcPr>
            <w:tcW w:w="1500" w:type="dxa"/>
          </w:tcPr>
          <w:p w14:paraId="0A3D49C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4C8F23B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E043CD6">
            <w:pPr>
              <w:spacing w:after="0" w:line="360" w:lineRule="auto"/>
            </w:pPr>
          </w:p>
        </w:tc>
        <w:tc>
          <w:tcPr>
            <w:tcW w:w="1410" w:type="dxa"/>
          </w:tcPr>
          <w:p w14:paraId="7B26F995">
            <w:pPr>
              <w:spacing w:after="0" w:line="360" w:lineRule="auto"/>
            </w:pPr>
          </w:p>
        </w:tc>
        <w:tc>
          <w:tcPr>
            <w:tcW w:w="2838" w:type="dxa"/>
          </w:tcPr>
          <w:p w14:paraId="063D56F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tài khoản ngân hàng.</w:t>
            </w:r>
          </w:p>
        </w:tc>
      </w:tr>
      <w:tr w14:paraId="3249C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2" w:type="dxa"/>
          </w:tcPr>
          <w:p w14:paraId="54D8E13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account_holder</w:t>
            </w:r>
          </w:p>
        </w:tc>
        <w:tc>
          <w:tcPr>
            <w:tcW w:w="1500" w:type="dxa"/>
          </w:tcPr>
          <w:p w14:paraId="6707BD4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35" w:type="dxa"/>
          </w:tcPr>
          <w:p w14:paraId="7AF8C0E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70F2D2D">
            <w:pPr>
              <w:spacing w:after="0" w:line="360" w:lineRule="auto"/>
            </w:pPr>
          </w:p>
        </w:tc>
        <w:tc>
          <w:tcPr>
            <w:tcW w:w="1410" w:type="dxa"/>
          </w:tcPr>
          <w:p w14:paraId="6EDF52C7">
            <w:pPr>
              <w:spacing w:after="0" w:line="360" w:lineRule="auto"/>
            </w:pPr>
          </w:p>
        </w:tc>
        <w:tc>
          <w:tcPr>
            <w:tcW w:w="2838" w:type="dxa"/>
          </w:tcPr>
          <w:p w14:paraId="2CE71D9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account holder của thực thể.</w:t>
            </w:r>
          </w:p>
        </w:tc>
      </w:tr>
    </w:tbl>
    <w:p w14:paraId="5A2E42BF">
      <w:pPr>
        <w:spacing w:line="360" w:lineRule="auto"/>
      </w:pPr>
    </w:p>
    <w:p w14:paraId="4D8262B0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 Bảng Organizer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485"/>
        <w:gridCol w:w="720"/>
        <w:gridCol w:w="1050"/>
        <w:gridCol w:w="1395"/>
        <w:gridCol w:w="2853"/>
      </w:tblGrid>
      <w:tr w14:paraId="51CF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shd w:val="clear" w:color="auto" w:fill="C6EFCE"/>
          </w:tcPr>
          <w:p w14:paraId="48F7D63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29AC8A3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20" w:type="dxa"/>
            <w:shd w:val="clear" w:color="auto" w:fill="C6EFCE"/>
          </w:tcPr>
          <w:p w14:paraId="5285F75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50" w:type="dxa"/>
            <w:shd w:val="clear" w:color="auto" w:fill="C6EFCE"/>
          </w:tcPr>
          <w:p w14:paraId="51F78465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95" w:type="dxa"/>
            <w:shd w:val="clear" w:color="auto" w:fill="C6EFCE"/>
          </w:tcPr>
          <w:p w14:paraId="7B5D0E0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067633B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720D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07A4DCA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3DB3FFF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20" w:type="dxa"/>
          </w:tcPr>
          <w:p w14:paraId="243B0A7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50" w:type="dxa"/>
          </w:tcPr>
          <w:p w14:paraId="7B4EF25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95" w:type="dxa"/>
          </w:tcPr>
          <w:p w14:paraId="76EE01B2">
            <w:pPr>
              <w:spacing w:after="0" w:line="360" w:lineRule="auto"/>
            </w:pPr>
          </w:p>
        </w:tc>
        <w:tc>
          <w:tcPr>
            <w:tcW w:w="2853" w:type="dxa"/>
          </w:tcPr>
          <w:p w14:paraId="010AAED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0944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1026437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w="1485" w:type="dxa"/>
          </w:tcPr>
          <w:p w14:paraId="552194B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20" w:type="dxa"/>
          </w:tcPr>
          <w:p w14:paraId="362AC02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6833EFE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95" w:type="dxa"/>
          </w:tcPr>
          <w:p w14:paraId="0141C0A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4E8B5D7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 w14:paraId="298E5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3333F7B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organization_name</w:t>
            </w:r>
          </w:p>
        </w:tc>
        <w:tc>
          <w:tcPr>
            <w:tcW w:w="1485" w:type="dxa"/>
          </w:tcPr>
          <w:p w14:paraId="07B5E1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09DE6B1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683D2C56">
            <w:pPr>
              <w:spacing w:after="0" w:line="360" w:lineRule="auto"/>
            </w:pPr>
          </w:p>
        </w:tc>
        <w:tc>
          <w:tcPr>
            <w:tcW w:w="1395" w:type="dxa"/>
          </w:tcPr>
          <w:p w14:paraId="0BF16036">
            <w:pPr>
              <w:spacing w:after="0" w:line="360" w:lineRule="auto"/>
            </w:pPr>
          </w:p>
        </w:tc>
        <w:tc>
          <w:tcPr>
            <w:tcW w:w="2853" w:type="dxa"/>
          </w:tcPr>
          <w:p w14:paraId="54B3EF3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Tên tổ chức thực hiện.</w:t>
            </w:r>
          </w:p>
        </w:tc>
      </w:tr>
      <w:tr w14:paraId="648F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27A7430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kyc_status</w:t>
            </w:r>
          </w:p>
        </w:tc>
        <w:tc>
          <w:tcPr>
            <w:tcW w:w="1485" w:type="dxa"/>
          </w:tcPr>
          <w:p w14:paraId="3A1BDC0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202AF4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A6571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w="1395" w:type="dxa"/>
          </w:tcPr>
          <w:p w14:paraId="4DC6D581">
            <w:pPr>
              <w:spacing w:after="0" w:line="360" w:lineRule="auto"/>
            </w:pPr>
          </w:p>
        </w:tc>
        <w:tc>
          <w:tcPr>
            <w:tcW w:w="2853" w:type="dxa"/>
          </w:tcPr>
          <w:p w14:paraId="1FD8CF2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xác thực danh tính.</w:t>
            </w:r>
          </w:p>
        </w:tc>
      </w:tr>
      <w:tr w14:paraId="45E3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0C1AEC8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kyc_verified_at</w:t>
            </w:r>
          </w:p>
        </w:tc>
        <w:tc>
          <w:tcPr>
            <w:tcW w:w="1485" w:type="dxa"/>
          </w:tcPr>
          <w:p w14:paraId="0094366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20" w:type="dxa"/>
          </w:tcPr>
          <w:p w14:paraId="7785594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486CAF2">
            <w:pPr>
              <w:spacing w:after="0" w:line="360" w:lineRule="auto"/>
            </w:pPr>
          </w:p>
        </w:tc>
        <w:tc>
          <w:tcPr>
            <w:tcW w:w="1395" w:type="dxa"/>
          </w:tcPr>
          <w:p w14:paraId="70752DDA">
            <w:pPr>
              <w:spacing w:after="0" w:line="360" w:lineRule="auto"/>
            </w:pPr>
          </w:p>
        </w:tc>
        <w:tc>
          <w:tcPr>
            <w:tcW w:w="2853" w:type="dxa"/>
          </w:tcPr>
          <w:p w14:paraId="17BF0B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bộ phận quản trị phê duyệt hồ sơ pháp lý của tổ chức.</w:t>
            </w:r>
          </w:p>
        </w:tc>
      </w:tr>
      <w:tr w14:paraId="147F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64E62BA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business_license</w:t>
            </w:r>
          </w:p>
        </w:tc>
        <w:tc>
          <w:tcPr>
            <w:tcW w:w="1485" w:type="dxa"/>
          </w:tcPr>
          <w:p w14:paraId="475D285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26905F5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0B96282">
            <w:pPr>
              <w:spacing w:after="0" w:line="360" w:lineRule="auto"/>
            </w:pPr>
          </w:p>
        </w:tc>
        <w:tc>
          <w:tcPr>
            <w:tcW w:w="1395" w:type="dxa"/>
          </w:tcPr>
          <w:p w14:paraId="45DB8B4C">
            <w:pPr>
              <w:spacing w:after="0" w:line="360" w:lineRule="auto"/>
            </w:pPr>
          </w:p>
        </w:tc>
        <w:tc>
          <w:tcPr>
            <w:tcW w:w="2853" w:type="dxa"/>
          </w:tcPr>
          <w:p w14:paraId="402885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business license của thực thể.</w:t>
            </w:r>
          </w:p>
        </w:tc>
      </w:tr>
      <w:tr w14:paraId="5B4D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4022C17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identity_card</w:t>
            </w:r>
          </w:p>
        </w:tc>
        <w:tc>
          <w:tcPr>
            <w:tcW w:w="1485" w:type="dxa"/>
          </w:tcPr>
          <w:p w14:paraId="1E4BE0B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03402DE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5BCBAFC">
            <w:pPr>
              <w:spacing w:after="0" w:line="360" w:lineRule="auto"/>
            </w:pPr>
          </w:p>
        </w:tc>
        <w:tc>
          <w:tcPr>
            <w:tcW w:w="1395" w:type="dxa"/>
          </w:tcPr>
          <w:p w14:paraId="27DB0F48">
            <w:pPr>
              <w:spacing w:after="0" w:line="360" w:lineRule="auto"/>
            </w:pPr>
          </w:p>
        </w:tc>
        <w:tc>
          <w:tcPr>
            <w:tcW w:w="2853" w:type="dxa"/>
          </w:tcPr>
          <w:p w14:paraId="19C07A0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Ảnh giấy tờ tùy thân.</w:t>
            </w:r>
          </w:p>
        </w:tc>
      </w:tr>
      <w:tr w14:paraId="6828C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7CF2B7E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is_verified</w:t>
            </w:r>
          </w:p>
        </w:tc>
        <w:tc>
          <w:tcPr>
            <w:tcW w:w="1485" w:type="dxa"/>
          </w:tcPr>
          <w:p w14:paraId="035A5C5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20" w:type="dxa"/>
          </w:tcPr>
          <w:p w14:paraId="63CB1EE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BFE5E8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95" w:type="dxa"/>
          </w:tcPr>
          <w:p w14:paraId="18EE110C">
            <w:pPr>
              <w:spacing w:after="0" w:line="360" w:lineRule="auto"/>
            </w:pPr>
          </w:p>
        </w:tc>
        <w:tc>
          <w:tcPr>
            <w:tcW w:w="2853" w:type="dxa"/>
          </w:tcPr>
          <w:p w14:paraId="6A2D3C5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Xác nhận tài khoản uy tín.</w:t>
            </w:r>
          </w:p>
        </w:tc>
      </w:tr>
      <w:tr w14:paraId="772F3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0D5521F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w="1485" w:type="dxa"/>
          </w:tcPr>
          <w:p w14:paraId="2F8F0C9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19A191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0E7B6BF">
            <w:pPr>
              <w:spacing w:after="0" w:line="360" w:lineRule="auto"/>
            </w:pPr>
          </w:p>
        </w:tc>
        <w:tc>
          <w:tcPr>
            <w:tcW w:w="1395" w:type="dxa"/>
          </w:tcPr>
          <w:p w14:paraId="4099EAF9">
            <w:pPr>
              <w:spacing w:after="0" w:line="360" w:lineRule="auto"/>
            </w:pPr>
          </w:p>
        </w:tc>
        <w:tc>
          <w:tcPr>
            <w:tcW w:w="2853" w:type="dxa"/>
          </w:tcPr>
          <w:p w14:paraId="47C0B1A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 w14:paraId="6405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28A4F8A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address_raw</w:t>
            </w:r>
          </w:p>
        </w:tc>
        <w:tc>
          <w:tcPr>
            <w:tcW w:w="1485" w:type="dxa"/>
          </w:tcPr>
          <w:p w14:paraId="4F21946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655CBAD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B124C14">
            <w:pPr>
              <w:spacing w:after="0" w:line="360" w:lineRule="auto"/>
            </w:pPr>
          </w:p>
        </w:tc>
        <w:tc>
          <w:tcPr>
            <w:tcW w:w="1395" w:type="dxa"/>
          </w:tcPr>
          <w:p w14:paraId="02512F0C">
            <w:pPr>
              <w:spacing w:after="0" w:line="360" w:lineRule="auto"/>
            </w:pPr>
          </w:p>
        </w:tc>
        <w:tc>
          <w:tcPr>
            <w:tcW w:w="2853" w:type="dxa"/>
          </w:tcPr>
          <w:p w14:paraId="1A0E3ED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address raw của thực thể.</w:t>
            </w:r>
          </w:p>
        </w:tc>
      </w:tr>
      <w:tr w14:paraId="52B5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300483B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back_image_url</w:t>
            </w:r>
          </w:p>
        </w:tc>
        <w:tc>
          <w:tcPr>
            <w:tcW w:w="1485" w:type="dxa"/>
          </w:tcPr>
          <w:p w14:paraId="0E54F87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26DB96C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FC682BF">
            <w:pPr>
              <w:spacing w:after="0" w:line="360" w:lineRule="auto"/>
            </w:pPr>
          </w:p>
        </w:tc>
        <w:tc>
          <w:tcPr>
            <w:tcW w:w="1395" w:type="dxa"/>
          </w:tcPr>
          <w:p w14:paraId="50D5AAA3">
            <w:pPr>
              <w:spacing w:after="0" w:line="360" w:lineRule="auto"/>
            </w:pPr>
          </w:p>
        </w:tc>
        <w:tc>
          <w:tcPr>
            <w:tcW w:w="2853" w:type="dxa"/>
          </w:tcPr>
          <w:p w14:paraId="058C6F4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 w14:paraId="6D35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3D60EC9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dob_raw</w:t>
            </w:r>
          </w:p>
        </w:tc>
        <w:tc>
          <w:tcPr>
            <w:tcW w:w="1485" w:type="dxa"/>
          </w:tcPr>
          <w:p w14:paraId="794CEF4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144A9CE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0CE73CF">
            <w:pPr>
              <w:spacing w:after="0" w:line="360" w:lineRule="auto"/>
            </w:pPr>
          </w:p>
        </w:tc>
        <w:tc>
          <w:tcPr>
            <w:tcW w:w="1395" w:type="dxa"/>
          </w:tcPr>
          <w:p w14:paraId="32E4A773">
            <w:pPr>
              <w:spacing w:after="0" w:line="360" w:lineRule="auto"/>
            </w:pPr>
          </w:p>
        </w:tc>
        <w:tc>
          <w:tcPr>
            <w:tcW w:w="2853" w:type="dxa"/>
          </w:tcPr>
          <w:p w14:paraId="5A0CFEB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dob raw của thực thể.</w:t>
            </w:r>
          </w:p>
        </w:tc>
      </w:tr>
      <w:tr w14:paraId="3DDB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61937CD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face_image_url</w:t>
            </w:r>
          </w:p>
        </w:tc>
        <w:tc>
          <w:tcPr>
            <w:tcW w:w="1485" w:type="dxa"/>
          </w:tcPr>
          <w:p w14:paraId="4AC403F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173C5E7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190805B">
            <w:pPr>
              <w:spacing w:after="0" w:line="360" w:lineRule="auto"/>
            </w:pPr>
          </w:p>
        </w:tc>
        <w:tc>
          <w:tcPr>
            <w:tcW w:w="1395" w:type="dxa"/>
          </w:tcPr>
          <w:p w14:paraId="09E79261">
            <w:pPr>
              <w:spacing w:after="0" w:line="360" w:lineRule="auto"/>
            </w:pPr>
          </w:p>
        </w:tc>
        <w:tc>
          <w:tcPr>
            <w:tcW w:w="2853" w:type="dxa"/>
          </w:tcPr>
          <w:p w14:paraId="22CC1D1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 w14:paraId="7D5F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424A510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facematch_score</w:t>
            </w:r>
          </w:p>
        </w:tc>
        <w:tc>
          <w:tcPr>
            <w:tcW w:w="1485" w:type="dxa"/>
          </w:tcPr>
          <w:p w14:paraId="54CC1E3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20" w:type="dxa"/>
          </w:tcPr>
          <w:p w14:paraId="7D1525A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756FE60">
            <w:pPr>
              <w:spacing w:after="0" w:line="360" w:lineRule="auto"/>
            </w:pPr>
          </w:p>
        </w:tc>
        <w:tc>
          <w:tcPr>
            <w:tcW w:w="1395" w:type="dxa"/>
          </w:tcPr>
          <w:p w14:paraId="1F5A8DDA">
            <w:pPr>
              <w:spacing w:after="0" w:line="360" w:lineRule="auto"/>
            </w:pPr>
          </w:p>
        </w:tc>
        <w:tc>
          <w:tcPr>
            <w:tcW w:w="2853" w:type="dxa"/>
          </w:tcPr>
          <w:p w14:paraId="42201A9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facematch_score trong quy trình.</w:t>
            </w:r>
          </w:p>
        </w:tc>
      </w:tr>
      <w:tr w14:paraId="3ACE0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435D498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front_image_url</w:t>
            </w:r>
          </w:p>
        </w:tc>
        <w:tc>
          <w:tcPr>
            <w:tcW w:w="1485" w:type="dxa"/>
          </w:tcPr>
          <w:p w14:paraId="3665C8C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17847E3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9C6E447">
            <w:pPr>
              <w:spacing w:after="0" w:line="360" w:lineRule="auto"/>
            </w:pPr>
          </w:p>
        </w:tc>
        <w:tc>
          <w:tcPr>
            <w:tcW w:w="1395" w:type="dxa"/>
          </w:tcPr>
          <w:p w14:paraId="24E318B1">
            <w:pPr>
              <w:spacing w:after="0" w:line="360" w:lineRule="auto"/>
            </w:pPr>
          </w:p>
        </w:tc>
        <w:tc>
          <w:tcPr>
            <w:tcW w:w="2853" w:type="dxa"/>
          </w:tcPr>
          <w:p w14:paraId="1922153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 w14:paraId="0D5D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01C728C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full_name_raw</w:t>
            </w:r>
          </w:p>
        </w:tc>
        <w:tc>
          <w:tcPr>
            <w:tcW w:w="1485" w:type="dxa"/>
          </w:tcPr>
          <w:p w14:paraId="2EFE3B6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2F5BEB5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4790E3A">
            <w:pPr>
              <w:spacing w:after="0" w:line="360" w:lineRule="auto"/>
            </w:pPr>
          </w:p>
        </w:tc>
        <w:tc>
          <w:tcPr>
            <w:tcW w:w="1395" w:type="dxa"/>
          </w:tcPr>
          <w:p w14:paraId="6AEE1F5B">
            <w:pPr>
              <w:spacing w:after="0" w:line="360" w:lineRule="auto"/>
            </w:pPr>
          </w:p>
        </w:tc>
        <w:tc>
          <w:tcPr>
            <w:tcW w:w="2853" w:type="dxa"/>
          </w:tcPr>
          <w:p w14:paraId="26939B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full name raw của thực thể.</w:t>
            </w:r>
          </w:p>
        </w:tc>
      </w:tr>
      <w:tr w14:paraId="3435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56CAD3A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id_number</w:t>
            </w:r>
          </w:p>
        </w:tc>
        <w:tc>
          <w:tcPr>
            <w:tcW w:w="1485" w:type="dxa"/>
          </w:tcPr>
          <w:p w14:paraId="7660232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2AF114D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5C3AFFF">
            <w:pPr>
              <w:spacing w:after="0" w:line="360" w:lineRule="auto"/>
            </w:pPr>
          </w:p>
        </w:tc>
        <w:tc>
          <w:tcPr>
            <w:tcW w:w="1395" w:type="dxa"/>
          </w:tcPr>
          <w:p w14:paraId="7B6C1EE1">
            <w:pPr>
              <w:spacing w:after="0" w:line="360" w:lineRule="auto"/>
            </w:pPr>
          </w:p>
        </w:tc>
        <w:tc>
          <w:tcPr>
            <w:tcW w:w="2853" w:type="dxa"/>
          </w:tcPr>
          <w:p w14:paraId="4A8B3FB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id number của thực thể.</w:t>
            </w:r>
          </w:p>
        </w:tc>
      </w:tr>
      <w:tr w14:paraId="5261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7BD2CDE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kyc_raw_data</w:t>
            </w:r>
          </w:p>
        </w:tc>
        <w:tc>
          <w:tcPr>
            <w:tcW w:w="1485" w:type="dxa"/>
          </w:tcPr>
          <w:p w14:paraId="526E620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w="720" w:type="dxa"/>
          </w:tcPr>
          <w:p w14:paraId="311F3A4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79B903B">
            <w:pPr>
              <w:spacing w:after="0" w:line="360" w:lineRule="auto"/>
            </w:pPr>
          </w:p>
        </w:tc>
        <w:tc>
          <w:tcPr>
            <w:tcW w:w="1395" w:type="dxa"/>
          </w:tcPr>
          <w:p w14:paraId="726C67A2">
            <w:pPr>
              <w:spacing w:after="0" w:line="360" w:lineRule="auto"/>
            </w:pPr>
          </w:p>
        </w:tc>
        <w:tc>
          <w:tcPr>
            <w:tcW w:w="2853" w:type="dxa"/>
          </w:tcPr>
          <w:p w14:paraId="5671E4C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kyc_raw_data trong quy trình.</w:t>
            </w:r>
          </w:p>
        </w:tc>
      </w:tr>
      <w:tr w14:paraId="21CDF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7F2DCDE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liveness_score</w:t>
            </w:r>
          </w:p>
        </w:tc>
        <w:tc>
          <w:tcPr>
            <w:tcW w:w="1485" w:type="dxa"/>
          </w:tcPr>
          <w:p w14:paraId="3F471E1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20" w:type="dxa"/>
          </w:tcPr>
          <w:p w14:paraId="5F8A491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0FD9C94">
            <w:pPr>
              <w:spacing w:after="0" w:line="360" w:lineRule="auto"/>
            </w:pPr>
          </w:p>
        </w:tc>
        <w:tc>
          <w:tcPr>
            <w:tcW w:w="1395" w:type="dxa"/>
          </w:tcPr>
          <w:p w14:paraId="63C73F0D">
            <w:pPr>
              <w:spacing w:after="0" w:line="360" w:lineRule="auto"/>
            </w:pPr>
          </w:p>
        </w:tc>
        <w:tc>
          <w:tcPr>
            <w:tcW w:w="2853" w:type="dxa"/>
          </w:tcPr>
          <w:p w14:paraId="3A2C0D3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liveness score của thực thể.</w:t>
            </w:r>
          </w:p>
        </w:tc>
      </w:tr>
    </w:tbl>
    <w:p w14:paraId="1F92ED91">
      <w:pPr>
        <w:spacing w:line="360" w:lineRule="auto"/>
      </w:pPr>
    </w:p>
    <w:p w14:paraId="17650B82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3.3 Bảng Category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485"/>
        <w:gridCol w:w="720"/>
        <w:gridCol w:w="1050"/>
        <w:gridCol w:w="1425"/>
        <w:gridCol w:w="2838"/>
      </w:tblGrid>
      <w:tr w14:paraId="40B6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  <w:shd w:val="clear" w:color="auto" w:fill="C6EFCE"/>
          </w:tcPr>
          <w:p w14:paraId="301F777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0DCF1EF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20" w:type="dxa"/>
            <w:shd w:val="clear" w:color="auto" w:fill="C6EFCE"/>
          </w:tcPr>
          <w:p w14:paraId="2BE80AD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50" w:type="dxa"/>
            <w:shd w:val="clear" w:color="auto" w:fill="C6EFCE"/>
          </w:tcPr>
          <w:p w14:paraId="1643724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425" w:type="dxa"/>
            <w:shd w:val="clear" w:color="auto" w:fill="C6EFCE"/>
          </w:tcPr>
          <w:p w14:paraId="1BC6A74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38" w:type="dxa"/>
            <w:shd w:val="clear" w:color="auto" w:fill="C6EFCE"/>
          </w:tcPr>
          <w:p w14:paraId="738B29B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37F5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0643BC6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17AF8B7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20" w:type="dxa"/>
          </w:tcPr>
          <w:p w14:paraId="55C1C42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50" w:type="dxa"/>
          </w:tcPr>
          <w:p w14:paraId="0295C84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425" w:type="dxa"/>
          </w:tcPr>
          <w:p w14:paraId="20449CF4">
            <w:pPr>
              <w:spacing w:after="0" w:line="360" w:lineRule="auto"/>
            </w:pPr>
          </w:p>
        </w:tc>
        <w:tc>
          <w:tcPr>
            <w:tcW w:w="2838" w:type="dxa"/>
          </w:tcPr>
          <w:p w14:paraId="018B1BE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2B8D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04E79BD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w="1485" w:type="dxa"/>
          </w:tcPr>
          <w:p w14:paraId="1D7133A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32B82CA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89133C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425" w:type="dxa"/>
          </w:tcPr>
          <w:p w14:paraId="7C0BC823">
            <w:pPr>
              <w:spacing w:after="0" w:line="360" w:lineRule="auto"/>
            </w:pPr>
          </w:p>
        </w:tc>
        <w:tc>
          <w:tcPr>
            <w:tcW w:w="2838" w:type="dxa"/>
          </w:tcPr>
          <w:p w14:paraId="4367852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name của thực thể.</w:t>
            </w:r>
          </w:p>
        </w:tc>
      </w:tr>
      <w:tr w14:paraId="1715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1CF9365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is_active</w:t>
            </w:r>
          </w:p>
        </w:tc>
        <w:tc>
          <w:tcPr>
            <w:tcW w:w="1485" w:type="dxa"/>
          </w:tcPr>
          <w:p w14:paraId="7E55B1A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20" w:type="dxa"/>
          </w:tcPr>
          <w:p w14:paraId="2030307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432B39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w="1425" w:type="dxa"/>
          </w:tcPr>
          <w:p w14:paraId="06CA4C04">
            <w:pPr>
              <w:spacing w:after="0" w:line="360" w:lineRule="auto"/>
            </w:pPr>
          </w:p>
        </w:tc>
        <w:tc>
          <w:tcPr>
            <w:tcW w:w="2838" w:type="dxa"/>
          </w:tcPr>
          <w:p w14:paraId="2FB5A09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hiển thị (Bật/Tắt).</w:t>
            </w:r>
          </w:p>
        </w:tc>
      </w:tr>
      <w:tr w14:paraId="5FCD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5F10743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85" w:type="dxa"/>
          </w:tcPr>
          <w:p w14:paraId="0399ADE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20" w:type="dxa"/>
          </w:tcPr>
          <w:p w14:paraId="5600C2B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025895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425" w:type="dxa"/>
          </w:tcPr>
          <w:p w14:paraId="73501BB4">
            <w:pPr>
              <w:spacing w:after="0" w:line="360" w:lineRule="auto"/>
            </w:pPr>
          </w:p>
        </w:tc>
        <w:tc>
          <w:tcPr>
            <w:tcW w:w="2838" w:type="dxa"/>
          </w:tcPr>
          <w:p w14:paraId="6FEE3C0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763B1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</w:tcPr>
          <w:p w14:paraId="66AEC87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w="1485" w:type="dxa"/>
          </w:tcPr>
          <w:p w14:paraId="5CD17AA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20" w:type="dxa"/>
          </w:tcPr>
          <w:p w14:paraId="733DCB5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6B44340">
            <w:pPr>
              <w:spacing w:after="0" w:line="360" w:lineRule="auto"/>
            </w:pPr>
          </w:p>
        </w:tc>
        <w:tc>
          <w:tcPr>
            <w:tcW w:w="1425" w:type="dxa"/>
          </w:tcPr>
          <w:p w14:paraId="68D8C1C7">
            <w:pPr>
              <w:spacing w:after="0" w:line="360" w:lineRule="auto"/>
            </w:pPr>
          </w:p>
        </w:tc>
        <w:tc>
          <w:tcPr>
            <w:tcW w:w="2838" w:type="dxa"/>
          </w:tcPr>
          <w:p w14:paraId="4B53E1C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</w:tbl>
    <w:p w14:paraId="47343654">
      <w:pPr>
        <w:spacing w:line="360" w:lineRule="auto"/>
      </w:pPr>
    </w:p>
    <w:p w14:paraId="36D54D38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3.4 Bảng Event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50"/>
        <w:gridCol w:w="1050"/>
        <w:gridCol w:w="1410"/>
        <w:gridCol w:w="2838"/>
      </w:tblGrid>
      <w:tr w14:paraId="6E82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4FCBFCD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7992B22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50" w:type="dxa"/>
            <w:shd w:val="clear" w:color="auto" w:fill="C6EFCE"/>
          </w:tcPr>
          <w:p w14:paraId="6926C6C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50" w:type="dxa"/>
            <w:shd w:val="clear" w:color="auto" w:fill="C6EFCE"/>
          </w:tcPr>
          <w:p w14:paraId="753F4F4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410" w:type="dxa"/>
            <w:shd w:val="clear" w:color="auto" w:fill="C6EFCE"/>
          </w:tcPr>
          <w:p w14:paraId="683FDCB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38" w:type="dxa"/>
            <w:shd w:val="clear" w:color="auto" w:fill="C6EFCE"/>
          </w:tcPr>
          <w:p w14:paraId="0C6269C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65C8A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527149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0EABCAB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659DB94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50" w:type="dxa"/>
          </w:tcPr>
          <w:p w14:paraId="2ECA522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410" w:type="dxa"/>
          </w:tcPr>
          <w:p w14:paraId="57D94ED7">
            <w:pPr>
              <w:spacing w:after="0" w:line="360" w:lineRule="auto"/>
            </w:pPr>
          </w:p>
        </w:tc>
        <w:tc>
          <w:tcPr>
            <w:tcW w:w="2838" w:type="dxa"/>
          </w:tcPr>
          <w:p w14:paraId="5168FF2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63F5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945DDA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organizer_id</w:t>
            </w:r>
          </w:p>
        </w:tc>
        <w:tc>
          <w:tcPr>
            <w:tcW w:w="1485" w:type="dxa"/>
          </w:tcPr>
          <w:p w14:paraId="73DFE14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081BC20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F69B6F9">
            <w:pPr>
              <w:spacing w:after="0" w:line="360" w:lineRule="auto"/>
            </w:pPr>
          </w:p>
        </w:tc>
        <w:tc>
          <w:tcPr>
            <w:tcW w:w="1410" w:type="dxa"/>
          </w:tcPr>
          <w:p w14:paraId="02103F1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Organizer.id</w:t>
            </w:r>
          </w:p>
        </w:tc>
        <w:tc>
          <w:tcPr>
            <w:tcW w:w="2838" w:type="dxa"/>
          </w:tcPr>
          <w:p w14:paraId="29B9D85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Organizer.</w:t>
            </w:r>
          </w:p>
        </w:tc>
      </w:tr>
      <w:tr w14:paraId="2C415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BBAD77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category_id</w:t>
            </w:r>
          </w:p>
        </w:tc>
        <w:tc>
          <w:tcPr>
            <w:tcW w:w="1485" w:type="dxa"/>
          </w:tcPr>
          <w:p w14:paraId="60EA7C4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4D833DC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B2E9C4B">
            <w:pPr>
              <w:spacing w:after="0" w:line="360" w:lineRule="auto"/>
            </w:pPr>
          </w:p>
        </w:tc>
        <w:tc>
          <w:tcPr>
            <w:tcW w:w="1410" w:type="dxa"/>
          </w:tcPr>
          <w:p w14:paraId="34CA721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Category.id</w:t>
            </w:r>
          </w:p>
        </w:tc>
        <w:tc>
          <w:tcPr>
            <w:tcW w:w="2838" w:type="dxa"/>
          </w:tcPr>
          <w:p w14:paraId="38D6E7E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Category.</w:t>
            </w:r>
          </w:p>
        </w:tc>
      </w:tr>
      <w:tr w14:paraId="63DB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AFFAD4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title</w:t>
            </w:r>
          </w:p>
        </w:tc>
        <w:tc>
          <w:tcPr>
            <w:tcW w:w="1485" w:type="dxa"/>
          </w:tcPr>
          <w:p w14:paraId="7CD39FB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7A670A0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6DE281F">
            <w:pPr>
              <w:spacing w:after="0" w:line="360" w:lineRule="auto"/>
            </w:pPr>
          </w:p>
        </w:tc>
        <w:tc>
          <w:tcPr>
            <w:tcW w:w="1410" w:type="dxa"/>
          </w:tcPr>
          <w:p w14:paraId="152203AB">
            <w:pPr>
              <w:spacing w:after="0" w:line="360" w:lineRule="auto"/>
            </w:pPr>
          </w:p>
        </w:tc>
        <w:tc>
          <w:tcPr>
            <w:tcW w:w="2838" w:type="dxa"/>
          </w:tcPr>
          <w:p w14:paraId="1EA7D19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Tiêu đề hiển thị chính.</w:t>
            </w:r>
          </w:p>
        </w:tc>
      </w:tr>
      <w:tr w14:paraId="001E0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FD4C9C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event_date</w:t>
            </w:r>
          </w:p>
        </w:tc>
        <w:tc>
          <w:tcPr>
            <w:tcW w:w="1485" w:type="dxa"/>
          </w:tcPr>
          <w:p w14:paraId="21B7141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42396BF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EB92672">
            <w:pPr>
              <w:spacing w:after="0" w:line="360" w:lineRule="auto"/>
            </w:pPr>
          </w:p>
        </w:tc>
        <w:tc>
          <w:tcPr>
            <w:tcW w:w="1410" w:type="dxa"/>
          </w:tcPr>
          <w:p w14:paraId="5384879C">
            <w:pPr>
              <w:spacing w:after="0" w:line="360" w:lineRule="auto"/>
            </w:pPr>
          </w:p>
        </w:tc>
        <w:tc>
          <w:tcPr>
            <w:tcW w:w="2838" w:type="dxa"/>
          </w:tcPr>
          <w:p w14:paraId="5CAD3C4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Ngày tổ chức sự kiện.</w:t>
            </w:r>
          </w:p>
        </w:tc>
      </w:tr>
      <w:tr w14:paraId="782C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145647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event_time</w:t>
            </w:r>
          </w:p>
        </w:tc>
        <w:tc>
          <w:tcPr>
            <w:tcW w:w="1485" w:type="dxa"/>
          </w:tcPr>
          <w:p w14:paraId="087524C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5BE788E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439ECC9">
            <w:pPr>
              <w:spacing w:after="0" w:line="360" w:lineRule="auto"/>
            </w:pPr>
          </w:p>
        </w:tc>
        <w:tc>
          <w:tcPr>
            <w:tcW w:w="1410" w:type="dxa"/>
          </w:tcPr>
          <w:p w14:paraId="2E15EAE9">
            <w:pPr>
              <w:spacing w:after="0" w:line="360" w:lineRule="auto"/>
            </w:pPr>
          </w:p>
        </w:tc>
        <w:tc>
          <w:tcPr>
            <w:tcW w:w="2838" w:type="dxa"/>
          </w:tcPr>
          <w:p w14:paraId="732DAD0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event time của thực thể.</w:t>
            </w:r>
          </w:p>
        </w:tc>
      </w:tr>
      <w:tr w14:paraId="2FF4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07BC75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485" w:type="dxa"/>
          </w:tcPr>
          <w:p w14:paraId="01F31B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22B498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696F3A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'draft'</w:t>
            </w:r>
          </w:p>
        </w:tc>
        <w:tc>
          <w:tcPr>
            <w:tcW w:w="1410" w:type="dxa"/>
          </w:tcPr>
          <w:p w14:paraId="155461A6">
            <w:pPr>
              <w:spacing w:after="0" w:line="360" w:lineRule="auto"/>
            </w:pPr>
          </w:p>
        </w:tc>
        <w:tc>
          <w:tcPr>
            <w:tcW w:w="2838" w:type="dxa"/>
          </w:tcPr>
          <w:p w14:paraId="58F585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4735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0F5AEE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allow_resale</w:t>
            </w:r>
          </w:p>
        </w:tc>
        <w:tc>
          <w:tcPr>
            <w:tcW w:w="1485" w:type="dxa"/>
          </w:tcPr>
          <w:p w14:paraId="566131E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799DCFE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76E7B9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w="1410" w:type="dxa"/>
          </w:tcPr>
          <w:p w14:paraId="39B11EDA">
            <w:pPr>
              <w:spacing w:after="0" w:line="360" w:lineRule="auto"/>
            </w:pPr>
          </w:p>
        </w:tc>
        <w:tc>
          <w:tcPr>
            <w:tcW w:w="2838" w:type="dxa"/>
          </w:tcPr>
          <w:p w14:paraId="2CDE96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Cho phép bán lại vé (Có/Không).</w:t>
            </w:r>
          </w:p>
        </w:tc>
      </w:tr>
      <w:tr w14:paraId="33F7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CF3458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allow_transfer</w:t>
            </w:r>
          </w:p>
        </w:tc>
        <w:tc>
          <w:tcPr>
            <w:tcW w:w="1485" w:type="dxa"/>
          </w:tcPr>
          <w:p w14:paraId="5AABDF8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2D5BC75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77824D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w="1410" w:type="dxa"/>
          </w:tcPr>
          <w:p w14:paraId="44CA8AAC">
            <w:pPr>
              <w:spacing w:after="0" w:line="360" w:lineRule="auto"/>
            </w:pPr>
          </w:p>
        </w:tc>
        <w:tc>
          <w:tcPr>
            <w:tcW w:w="2838" w:type="dxa"/>
          </w:tcPr>
          <w:p w14:paraId="272636E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allow transfer của thực thể.</w:t>
            </w:r>
          </w:p>
        </w:tc>
      </w:tr>
      <w:tr w14:paraId="47C0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72BA3E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allow_refund</w:t>
            </w:r>
          </w:p>
        </w:tc>
        <w:tc>
          <w:tcPr>
            <w:tcW w:w="1485" w:type="dxa"/>
          </w:tcPr>
          <w:p w14:paraId="0AF6797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6FE5BAD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B256E4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w="1410" w:type="dxa"/>
          </w:tcPr>
          <w:p w14:paraId="25BD7128">
            <w:pPr>
              <w:spacing w:after="0" w:line="360" w:lineRule="auto"/>
            </w:pPr>
          </w:p>
        </w:tc>
        <w:tc>
          <w:tcPr>
            <w:tcW w:w="2838" w:type="dxa"/>
          </w:tcPr>
          <w:p w14:paraId="24764DB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allow refund của thực thể.</w:t>
            </w:r>
          </w:p>
        </w:tc>
      </w:tr>
      <w:tr w14:paraId="24F1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C6B077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price_ceiling</w:t>
            </w:r>
          </w:p>
        </w:tc>
        <w:tc>
          <w:tcPr>
            <w:tcW w:w="1485" w:type="dxa"/>
          </w:tcPr>
          <w:p w14:paraId="0F05F63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050F91D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0440354">
            <w:pPr>
              <w:spacing w:after="0" w:line="360" w:lineRule="auto"/>
            </w:pPr>
          </w:p>
        </w:tc>
        <w:tc>
          <w:tcPr>
            <w:tcW w:w="1410" w:type="dxa"/>
          </w:tcPr>
          <w:p w14:paraId="1D3D1DA6">
            <w:pPr>
              <w:spacing w:after="0" w:line="360" w:lineRule="auto"/>
            </w:pPr>
          </w:p>
        </w:tc>
        <w:tc>
          <w:tcPr>
            <w:tcW w:w="2838" w:type="dxa"/>
          </w:tcPr>
          <w:p w14:paraId="74C0EA8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price ceiling của thực thể.</w:t>
            </w:r>
          </w:p>
        </w:tc>
      </w:tr>
      <w:tr w14:paraId="5A63C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7D4B95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royalty_fee_percent</w:t>
            </w:r>
          </w:p>
        </w:tc>
        <w:tc>
          <w:tcPr>
            <w:tcW w:w="1485" w:type="dxa"/>
          </w:tcPr>
          <w:p w14:paraId="25C3943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40E1AEE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6BCB8D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3.0</w:t>
            </w:r>
          </w:p>
        </w:tc>
        <w:tc>
          <w:tcPr>
            <w:tcW w:w="1410" w:type="dxa"/>
          </w:tcPr>
          <w:p w14:paraId="010A19B9">
            <w:pPr>
              <w:spacing w:after="0" w:line="360" w:lineRule="auto"/>
            </w:pPr>
          </w:p>
        </w:tc>
        <w:tc>
          <w:tcPr>
            <w:tcW w:w="2838" w:type="dxa"/>
          </w:tcPr>
          <w:p w14:paraId="2E334A5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Tỷ lệ phí tác quyền (%).</w:t>
            </w:r>
          </w:p>
        </w:tc>
      </w:tr>
      <w:tr w14:paraId="5AFB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6D159E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smart_contract_address</w:t>
            </w:r>
          </w:p>
        </w:tc>
        <w:tc>
          <w:tcPr>
            <w:tcW w:w="1485" w:type="dxa"/>
          </w:tcPr>
          <w:p w14:paraId="30D4F80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01FB7D5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16DA468">
            <w:pPr>
              <w:spacing w:after="0" w:line="360" w:lineRule="auto"/>
            </w:pPr>
          </w:p>
        </w:tc>
        <w:tc>
          <w:tcPr>
            <w:tcW w:w="1410" w:type="dxa"/>
          </w:tcPr>
          <w:p w14:paraId="768C2810">
            <w:pPr>
              <w:spacing w:after="0" w:line="360" w:lineRule="auto"/>
            </w:pPr>
          </w:p>
        </w:tc>
        <w:tc>
          <w:tcPr>
            <w:tcW w:w="2838" w:type="dxa"/>
          </w:tcPr>
          <w:p w14:paraId="08215EB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Địa chỉ Hợp đồng thông minh.</w:t>
            </w:r>
          </w:p>
        </w:tc>
      </w:tr>
      <w:tr w14:paraId="0786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57CD72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refund_deadline_days</w:t>
            </w:r>
          </w:p>
        </w:tc>
        <w:tc>
          <w:tcPr>
            <w:tcW w:w="1485" w:type="dxa"/>
          </w:tcPr>
          <w:p w14:paraId="109915E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50" w:type="dxa"/>
          </w:tcPr>
          <w:p w14:paraId="298597E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52ABC8B">
            <w:pPr>
              <w:spacing w:after="0" w:line="360" w:lineRule="auto"/>
            </w:pPr>
          </w:p>
        </w:tc>
        <w:tc>
          <w:tcPr>
            <w:tcW w:w="1410" w:type="dxa"/>
          </w:tcPr>
          <w:p w14:paraId="46758F8D">
            <w:pPr>
              <w:spacing w:after="0" w:line="360" w:lineRule="auto"/>
            </w:pPr>
          </w:p>
        </w:tc>
        <w:tc>
          <w:tcPr>
            <w:tcW w:w="2838" w:type="dxa"/>
          </w:tcPr>
          <w:p w14:paraId="3AC9AE8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refund deadline days của thực thể.</w:t>
            </w:r>
          </w:p>
        </w:tc>
      </w:tr>
      <w:tr w14:paraId="4189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9FFBFF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w="1485" w:type="dxa"/>
          </w:tcPr>
          <w:p w14:paraId="15017C9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041B77A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D39216E">
            <w:pPr>
              <w:spacing w:after="0" w:line="360" w:lineRule="auto"/>
            </w:pPr>
          </w:p>
        </w:tc>
        <w:tc>
          <w:tcPr>
            <w:tcW w:w="1410" w:type="dxa"/>
          </w:tcPr>
          <w:p w14:paraId="34B8C279">
            <w:pPr>
              <w:spacing w:after="0" w:line="360" w:lineRule="auto"/>
            </w:pPr>
          </w:p>
        </w:tc>
        <w:tc>
          <w:tcPr>
            <w:tcW w:w="2838" w:type="dxa"/>
          </w:tcPr>
          <w:p w14:paraId="21C0C98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 w14:paraId="3650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7886D8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w="1485" w:type="dxa"/>
          </w:tcPr>
          <w:p w14:paraId="02332BB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4A3EC97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AC06EDF">
            <w:pPr>
              <w:spacing w:after="0" w:line="360" w:lineRule="auto"/>
            </w:pPr>
          </w:p>
        </w:tc>
        <w:tc>
          <w:tcPr>
            <w:tcW w:w="1410" w:type="dxa"/>
          </w:tcPr>
          <w:p w14:paraId="3B7C2D90">
            <w:pPr>
              <w:spacing w:after="0" w:line="360" w:lineRule="auto"/>
            </w:pPr>
          </w:p>
        </w:tc>
        <w:tc>
          <w:tcPr>
            <w:tcW w:w="2838" w:type="dxa"/>
          </w:tcPr>
          <w:p w14:paraId="022DD80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  <w:tr w14:paraId="2BC6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5C0754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end_date</w:t>
            </w:r>
          </w:p>
        </w:tc>
        <w:tc>
          <w:tcPr>
            <w:tcW w:w="1485" w:type="dxa"/>
          </w:tcPr>
          <w:p w14:paraId="2D4F5B6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008D93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3FBD4F3">
            <w:pPr>
              <w:spacing w:after="0" w:line="360" w:lineRule="auto"/>
            </w:pPr>
          </w:p>
        </w:tc>
        <w:tc>
          <w:tcPr>
            <w:tcW w:w="1410" w:type="dxa"/>
          </w:tcPr>
          <w:p w14:paraId="16921F34">
            <w:pPr>
              <w:spacing w:after="0" w:line="360" w:lineRule="auto"/>
            </w:pPr>
          </w:p>
        </w:tc>
        <w:tc>
          <w:tcPr>
            <w:tcW w:w="2838" w:type="dxa"/>
          </w:tcPr>
          <w:p w14:paraId="533BFF3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end_date trong quy trình.</w:t>
            </w:r>
          </w:p>
        </w:tc>
      </w:tr>
      <w:tr w14:paraId="645E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691DCB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end_time</w:t>
            </w:r>
          </w:p>
        </w:tc>
        <w:tc>
          <w:tcPr>
            <w:tcW w:w="1485" w:type="dxa"/>
          </w:tcPr>
          <w:p w14:paraId="6298E81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525B00C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55B40EB">
            <w:pPr>
              <w:spacing w:after="0" w:line="360" w:lineRule="auto"/>
            </w:pPr>
          </w:p>
        </w:tc>
        <w:tc>
          <w:tcPr>
            <w:tcW w:w="1410" w:type="dxa"/>
          </w:tcPr>
          <w:p w14:paraId="7C00B694">
            <w:pPr>
              <w:spacing w:after="0" w:line="360" w:lineRule="auto"/>
            </w:pPr>
          </w:p>
        </w:tc>
        <w:tc>
          <w:tcPr>
            <w:tcW w:w="2838" w:type="dxa"/>
          </w:tcPr>
          <w:p w14:paraId="570FB23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end time của thực thể.</w:t>
            </w:r>
          </w:p>
        </w:tc>
      </w:tr>
      <w:tr w14:paraId="4982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74AD71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latitude</w:t>
            </w:r>
          </w:p>
        </w:tc>
        <w:tc>
          <w:tcPr>
            <w:tcW w:w="1485" w:type="dxa"/>
          </w:tcPr>
          <w:p w14:paraId="2FA4CC2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114BEBE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2B6F9DD">
            <w:pPr>
              <w:spacing w:after="0" w:line="360" w:lineRule="auto"/>
            </w:pPr>
          </w:p>
        </w:tc>
        <w:tc>
          <w:tcPr>
            <w:tcW w:w="1410" w:type="dxa"/>
          </w:tcPr>
          <w:p w14:paraId="4DECCBF3">
            <w:pPr>
              <w:spacing w:after="0" w:line="360" w:lineRule="auto"/>
            </w:pPr>
          </w:p>
        </w:tc>
        <w:tc>
          <w:tcPr>
            <w:tcW w:w="2838" w:type="dxa"/>
          </w:tcPr>
          <w:p w14:paraId="6FE388A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latitude trong quy trình.</w:t>
            </w:r>
          </w:p>
        </w:tc>
      </w:tr>
      <w:tr w14:paraId="57239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46CAA0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location_address</w:t>
            </w:r>
          </w:p>
        </w:tc>
        <w:tc>
          <w:tcPr>
            <w:tcW w:w="1485" w:type="dxa"/>
          </w:tcPr>
          <w:p w14:paraId="114F948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1686D7E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91D63AA">
            <w:pPr>
              <w:spacing w:after="0" w:line="360" w:lineRule="auto"/>
            </w:pPr>
          </w:p>
        </w:tc>
        <w:tc>
          <w:tcPr>
            <w:tcW w:w="1410" w:type="dxa"/>
          </w:tcPr>
          <w:p w14:paraId="75465EF9">
            <w:pPr>
              <w:spacing w:after="0" w:line="360" w:lineRule="auto"/>
            </w:pPr>
          </w:p>
        </w:tc>
        <w:tc>
          <w:tcPr>
            <w:tcW w:w="2838" w:type="dxa"/>
          </w:tcPr>
          <w:p w14:paraId="1E8EF7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location_address trong quy trình.</w:t>
            </w:r>
          </w:p>
        </w:tc>
      </w:tr>
      <w:tr w14:paraId="533A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54B75E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longitude</w:t>
            </w:r>
          </w:p>
        </w:tc>
        <w:tc>
          <w:tcPr>
            <w:tcW w:w="1485" w:type="dxa"/>
          </w:tcPr>
          <w:p w14:paraId="6F67E36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1017935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17CDB3C">
            <w:pPr>
              <w:spacing w:after="0" w:line="360" w:lineRule="auto"/>
            </w:pPr>
          </w:p>
        </w:tc>
        <w:tc>
          <w:tcPr>
            <w:tcW w:w="1410" w:type="dxa"/>
          </w:tcPr>
          <w:p w14:paraId="2E040D60">
            <w:pPr>
              <w:spacing w:after="0" w:line="360" w:lineRule="auto"/>
            </w:pPr>
          </w:p>
        </w:tc>
        <w:tc>
          <w:tcPr>
            <w:tcW w:w="2838" w:type="dxa"/>
          </w:tcPr>
          <w:p w14:paraId="02B1454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longitude của thực thể.</w:t>
            </w:r>
          </w:p>
        </w:tc>
      </w:tr>
      <w:tr w14:paraId="3761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6BC02A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video_url</w:t>
            </w:r>
          </w:p>
        </w:tc>
        <w:tc>
          <w:tcPr>
            <w:tcW w:w="1485" w:type="dxa"/>
          </w:tcPr>
          <w:p w14:paraId="1287FFB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2E3F0AA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06BA168">
            <w:pPr>
              <w:spacing w:after="0" w:line="360" w:lineRule="auto"/>
            </w:pPr>
          </w:p>
        </w:tc>
        <w:tc>
          <w:tcPr>
            <w:tcW w:w="1410" w:type="dxa"/>
          </w:tcPr>
          <w:p w14:paraId="6C236767">
            <w:pPr>
              <w:spacing w:after="0" w:line="360" w:lineRule="auto"/>
            </w:pPr>
          </w:p>
        </w:tc>
        <w:tc>
          <w:tcPr>
            <w:tcW w:w="2838" w:type="dxa"/>
          </w:tcPr>
          <w:p w14:paraId="405C728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 w14:paraId="44BD7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1A54B2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85" w:type="dxa"/>
          </w:tcPr>
          <w:p w14:paraId="1104CA0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610C49E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D9FB43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410" w:type="dxa"/>
          </w:tcPr>
          <w:p w14:paraId="2529F35C">
            <w:pPr>
              <w:spacing w:after="0" w:line="360" w:lineRule="auto"/>
            </w:pPr>
          </w:p>
        </w:tc>
        <w:tc>
          <w:tcPr>
            <w:tcW w:w="2838" w:type="dxa"/>
          </w:tcPr>
          <w:p w14:paraId="1E524C7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2E8E9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824809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485" w:type="dxa"/>
          </w:tcPr>
          <w:p w14:paraId="60637E7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1236D59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CDB8898">
            <w:pPr>
              <w:spacing w:after="0" w:line="360" w:lineRule="auto"/>
            </w:pPr>
          </w:p>
        </w:tc>
        <w:tc>
          <w:tcPr>
            <w:tcW w:w="1410" w:type="dxa"/>
          </w:tcPr>
          <w:p w14:paraId="5311030F">
            <w:pPr>
              <w:spacing w:after="0" w:line="360" w:lineRule="auto"/>
            </w:pPr>
          </w:p>
        </w:tc>
        <w:tc>
          <w:tcPr>
            <w:tcW w:w="2838" w:type="dxa"/>
          </w:tcPr>
          <w:p w14:paraId="4922782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  <w:tr w14:paraId="4D08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52FEA4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seating_charts</w:t>
            </w:r>
          </w:p>
        </w:tc>
        <w:tc>
          <w:tcPr>
            <w:tcW w:w="1485" w:type="dxa"/>
          </w:tcPr>
          <w:p w14:paraId="035F3F8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w="750" w:type="dxa"/>
          </w:tcPr>
          <w:p w14:paraId="36A4485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770DEA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w="1410" w:type="dxa"/>
          </w:tcPr>
          <w:p w14:paraId="1AB25FC3">
            <w:pPr>
              <w:spacing w:after="0" w:line="360" w:lineRule="auto"/>
            </w:pPr>
          </w:p>
        </w:tc>
        <w:tc>
          <w:tcPr>
            <w:tcW w:w="2838" w:type="dxa"/>
          </w:tcPr>
          <w:p w14:paraId="52A4A43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seating_charts trong quy trình.</w:t>
            </w:r>
          </w:p>
        </w:tc>
      </w:tr>
      <w:tr w14:paraId="5B94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20C721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resale_price_limit_percent</w:t>
            </w:r>
          </w:p>
        </w:tc>
        <w:tc>
          <w:tcPr>
            <w:tcW w:w="1485" w:type="dxa"/>
          </w:tcPr>
          <w:p w14:paraId="4E9991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55AFB91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6493A1D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108.0</w:t>
            </w:r>
          </w:p>
        </w:tc>
        <w:tc>
          <w:tcPr>
            <w:tcW w:w="1410" w:type="dxa"/>
          </w:tcPr>
          <w:p w14:paraId="213D5E1E">
            <w:pPr>
              <w:spacing w:after="0" w:line="360" w:lineRule="auto"/>
            </w:pPr>
          </w:p>
        </w:tc>
        <w:tc>
          <w:tcPr>
            <w:tcW w:w="2838" w:type="dxa"/>
          </w:tcPr>
          <w:p w14:paraId="4F6BF78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resale price limit percent của thực thể.</w:t>
            </w:r>
          </w:p>
        </w:tc>
      </w:tr>
      <w:tr w14:paraId="1F15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E34E1F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resale_platform_fee_percent</w:t>
            </w:r>
          </w:p>
        </w:tc>
        <w:tc>
          <w:tcPr>
            <w:tcW w:w="1485" w:type="dxa"/>
          </w:tcPr>
          <w:p w14:paraId="15BEDE2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4DE224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D3DED4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3.0</w:t>
            </w:r>
          </w:p>
        </w:tc>
        <w:tc>
          <w:tcPr>
            <w:tcW w:w="1410" w:type="dxa"/>
          </w:tcPr>
          <w:p w14:paraId="7449AA80">
            <w:pPr>
              <w:spacing w:after="0" w:line="360" w:lineRule="auto"/>
            </w:pPr>
          </w:p>
        </w:tc>
        <w:tc>
          <w:tcPr>
            <w:tcW w:w="2838" w:type="dxa"/>
          </w:tcPr>
          <w:p w14:paraId="61377D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resale_platform_fee_percent trong quy trình.</w:t>
            </w:r>
          </w:p>
        </w:tc>
      </w:tr>
      <w:tr w14:paraId="1417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2C9308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resale_gas_fee</w:t>
            </w:r>
          </w:p>
        </w:tc>
        <w:tc>
          <w:tcPr>
            <w:tcW w:w="1485" w:type="dxa"/>
          </w:tcPr>
          <w:p w14:paraId="3F05B77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6721625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922365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10000.0</w:t>
            </w:r>
          </w:p>
        </w:tc>
        <w:tc>
          <w:tcPr>
            <w:tcW w:w="1410" w:type="dxa"/>
          </w:tcPr>
          <w:p w14:paraId="6A4F31EC">
            <w:pPr>
              <w:spacing w:after="0" w:line="360" w:lineRule="auto"/>
            </w:pPr>
          </w:p>
        </w:tc>
        <w:tc>
          <w:tcPr>
            <w:tcW w:w="2838" w:type="dxa"/>
          </w:tcPr>
          <w:p w14:paraId="1C58831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resale gas fee của thực thể.</w:t>
            </w:r>
          </w:p>
        </w:tc>
      </w:tr>
      <w:tr w14:paraId="40C0B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081F37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w="1485" w:type="dxa"/>
          </w:tcPr>
          <w:p w14:paraId="63224A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583C39B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506138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5.0</w:t>
            </w:r>
          </w:p>
        </w:tc>
        <w:tc>
          <w:tcPr>
            <w:tcW w:w="1410" w:type="dxa"/>
          </w:tcPr>
          <w:p w14:paraId="20431B6B">
            <w:pPr>
              <w:spacing w:after="0" w:line="360" w:lineRule="auto"/>
            </w:pPr>
          </w:p>
        </w:tc>
        <w:tc>
          <w:tcPr>
            <w:tcW w:w="2838" w:type="dxa"/>
          </w:tcPr>
          <w:p w14:paraId="115C548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 w14:paraId="0C74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94B61D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commission_fee_percent</w:t>
            </w:r>
          </w:p>
        </w:tc>
        <w:tc>
          <w:tcPr>
            <w:tcW w:w="1485" w:type="dxa"/>
          </w:tcPr>
          <w:p w14:paraId="7C7F879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445A804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867DC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3.0</w:t>
            </w:r>
          </w:p>
        </w:tc>
        <w:tc>
          <w:tcPr>
            <w:tcW w:w="1410" w:type="dxa"/>
          </w:tcPr>
          <w:p w14:paraId="1A1DC8A9">
            <w:pPr>
              <w:spacing w:after="0" w:line="360" w:lineRule="auto"/>
            </w:pPr>
          </w:p>
        </w:tc>
        <w:tc>
          <w:tcPr>
            <w:tcW w:w="2838" w:type="dxa"/>
          </w:tcPr>
          <w:p w14:paraId="0A2D11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commission fee percent của thực thể.</w:t>
            </w:r>
          </w:p>
        </w:tc>
      </w:tr>
      <w:tr w14:paraId="732D0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09659C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is_featured</w:t>
            </w:r>
          </w:p>
        </w:tc>
        <w:tc>
          <w:tcPr>
            <w:tcW w:w="1485" w:type="dxa"/>
          </w:tcPr>
          <w:p w14:paraId="40E18B6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000046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591858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410" w:type="dxa"/>
          </w:tcPr>
          <w:p w14:paraId="1EE91540">
            <w:pPr>
              <w:spacing w:after="0" w:line="360" w:lineRule="auto"/>
            </w:pPr>
          </w:p>
        </w:tc>
        <w:tc>
          <w:tcPr>
            <w:tcW w:w="2838" w:type="dxa"/>
          </w:tcPr>
          <w:p w14:paraId="6D006E4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Đánh dấu sự kiện nổi bật.</w:t>
            </w:r>
          </w:p>
        </w:tc>
      </w:tr>
    </w:tbl>
    <w:p w14:paraId="21F36500">
      <w:pPr>
        <w:spacing w:line="360" w:lineRule="auto"/>
      </w:pPr>
    </w:p>
    <w:p w14:paraId="6CDC7A2D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3.5 Bảng TicketTier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50"/>
        <w:gridCol w:w="1050"/>
        <w:gridCol w:w="1410"/>
        <w:gridCol w:w="2838"/>
      </w:tblGrid>
      <w:tr w14:paraId="3EE1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2B3058C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1970CB35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50" w:type="dxa"/>
            <w:shd w:val="clear" w:color="auto" w:fill="C6EFCE"/>
          </w:tcPr>
          <w:p w14:paraId="0E13BD7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50" w:type="dxa"/>
            <w:shd w:val="clear" w:color="auto" w:fill="C6EFCE"/>
          </w:tcPr>
          <w:p w14:paraId="1482C78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410" w:type="dxa"/>
            <w:shd w:val="clear" w:color="auto" w:fill="C6EFCE"/>
          </w:tcPr>
          <w:p w14:paraId="6875559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38" w:type="dxa"/>
            <w:shd w:val="clear" w:color="auto" w:fill="C6EFCE"/>
          </w:tcPr>
          <w:p w14:paraId="39010645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2839A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D9890E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686A5B7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61B1097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50" w:type="dxa"/>
          </w:tcPr>
          <w:p w14:paraId="3CD998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410" w:type="dxa"/>
          </w:tcPr>
          <w:p w14:paraId="2361A12A">
            <w:pPr>
              <w:spacing w:after="0" w:line="360" w:lineRule="auto"/>
            </w:pPr>
          </w:p>
        </w:tc>
        <w:tc>
          <w:tcPr>
            <w:tcW w:w="2838" w:type="dxa"/>
          </w:tcPr>
          <w:p w14:paraId="7C86CDB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4755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7BA6CC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485" w:type="dxa"/>
          </w:tcPr>
          <w:p w14:paraId="790981E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5652B10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1B82455">
            <w:pPr>
              <w:spacing w:after="0" w:line="360" w:lineRule="auto"/>
            </w:pPr>
          </w:p>
        </w:tc>
        <w:tc>
          <w:tcPr>
            <w:tcW w:w="1410" w:type="dxa"/>
          </w:tcPr>
          <w:p w14:paraId="213DEA7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38" w:type="dxa"/>
          </w:tcPr>
          <w:p w14:paraId="456FF28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4003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E1DF5E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tier_name</w:t>
            </w:r>
          </w:p>
        </w:tc>
        <w:tc>
          <w:tcPr>
            <w:tcW w:w="1485" w:type="dxa"/>
          </w:tcPr>
          <w:p w14:paraId="4B20832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0C71C5F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63F257EA">
            <w:pPr>
              <w:spacing w:after="0" w:line="360" w:lineRule="auto"/>
            </w:pPr>
          </w:p>
        </w:tc>
        <w:tc>
          <w:tcPr>
            <w:tcW w:w="1410" w:type="dxa"/>
          </w:tcPr>
          <w:p w14:paraId="04529C21">
            <w:pPr>
              <w:spacing w:after="0" w:line="360" w:lineRule="auto"/>
            </w:pPr>
          </w:p>
        </w:tc>
        <w:tc>
          <w:tcPr>
            <w:tcW w:w="2838" w:type="dxa"/>
          </w:tcPr>
          <w:p w14:paraId="67F3C46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tier name của thực thể.</w:t>
            </w:r>
          </w:p>
        </w:tc>
      </w:tr>
      <w:tr w14:paraId="74AF8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B69126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section_name</w:t>
            </w:r>
          </w:p>
        </w:tc>
        <w:tc>
          <w:tcPr>
            <w:tcW w:w="1485" w:type="dxa"/>
          </w:tcPr>
          <w:p w14:paraId="46D87F9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1BAFF5D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8CACD1A">
            <w:pPr>
              <w:spacing w:after="0" w:line="360" w:lineRule="auto"/>
            </w:pPr>
          </w:p>
        </w:tc>
        <w:tc>
          <w:tcPr>
            <w:tcW w:w="1410" w:type="dxa"/>
          </w:tcPr>
          <w:p w14:paraId="48800097">
            <w:pPr>
              <w:spacing w:after="0" w:line="360" w:lineRule="auto"/>
            </w:pPr>
          </w:p>
        </w:tc>
        <w:tc>
          <w:tcPr>
            <w:tcW w:w="2838" w:type="dxa"/>
          </w:tcPr>
          <w:p w14:paraId="16547C7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section name của thực thể.</w:t>
            </w:r>
          </w:p>
        </w:tc>
      </w:tr>
      <w:tr w14:paraId="122E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635BA8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benefits</w:t>
            </w:r>
          </w:p>
        </w:tc>
        <w:tc>
          <w:tcPr>
            <w:tcW w:w="1485" w:type="dxa"/>
          </w:tcPr>
          <w:p w14:paraId="222C9F1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1AD4BE4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6AF7042">
            <w:pPr>
              <w:spacing w:after="0" w:line="360" w:lineRule="auto"/>
            </w:pPr>
          </w:p>
        </w:tc>
        <w:tc>
          <w:tcPr>
            <w:tcW w:w="1410" w:type="dxa"/>
          </w:tcPr>
          <w:p w14:paraId="7F8FD836">
            <w:pPr>
              <w:spacing w:after="0" w:line="360" w:lineRule="auto"/>
            </w:pPr>
          </w:p>
        </w:tc>
        <w:tc>
          <w:tcPr>
            <w:tcW w:w="2838" w:type="dxa"/>
          </w:tcPr>
          <w:p w14:paraId="57B2405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benefits của thực thể.</w:t>
            </w:r>
          </w:p>
        </w:tc>
      </w:tr>
      <w:tr w14:paraId="13A2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B23D66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w="1485" w:type="dxa"/>
          </w:tcPr>
          <w:p w14:paraId="6D3B2AB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141D25F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415E1FE">
            <w:pPr>
              <w:spacing w:after="0" w:line="360" w:lineRule="auto"/>
            </w:pPr>
          </w:p>
        </w:tc>
        <w:tc>
          <w:tcPr>
            <w:tcW w:w="1410" w:type="dxa"/>
          </w:tcPr>
          <w:p w14:paraId="40ABAC9D">
            <w:pPr>
              <w:spacing w:after="0" w:line="360" w:lineRule="auto"/>
            </w:pPr>
          </w:p>
        </w:tc>
        <w:tc>
          <w:tcPr>
            <w:tcW w:w="2838" w:type="dxa"/>
          </w:tcPr>
          <w:p w14:paraId="6C8248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Đơn giá niêm yết.</w:t>
            </w:r>
          </w:p>
        </w:tc>
      </w:tr>
      <w:tr w14:paraId="39155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AB921B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quantity_total</w:t>
            </w:r>
          </w:p>
        </w:tc>
        <w:tc>
          <w:tcPr>
            <w:tcW w:w="1485" w:type="dxa"/>
          </w:tcPr>
          <w:p w14:paraId="03A7610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50" w:type="dxa"/>
          </w:tcPr>
          <w:p w14:paraId="0CBF2BC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522B56F">
            <w:pPr>
              <w:spacing w:after="0" w:line="360" w:lineRule="auto"/>
            </w:pPr>
          </w:p>
        </w:tc>
        <w:tc>
          <w:tcPr>
            <w:tcW w:w="1410" w:type="dxa"/>
          </w:tcPr>
          <w:p w14:paraId="7C5FB581">
            <w:pPr>
              <w:spacing w:after="0" w:line="360" w:lineRule="auto"/>
            </w:pPr>
          </w:p>
        </w:tc>
        <w:tc>
          <w:tcPr>
            <w:tcW w:w="2838" w:type="dxa"/>
          </w:tcPr>
          <w:p w14:paraId="23DE4E9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quantity total của thực thể.</w:t>
            </w:r>
          </w:p>
        </w:tc>
      </w:tr>
      <w:tr w14:paraId="510D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32601D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quantity_available</w:t>
            </w:r>
          </w:p>
        </w:tc>
        <w:tc>
          <w:tcPr>
            <w:tcW w:w="1485" w:type="dxa"/>
          </w:tcPr>
          <w:p w14:paraId="50DBEC7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50" w:type="dxa"/>
          </w:tcPr>
          <w:p w14:paraId="43D8E05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E4386BD">
            <w:pPr>
              <w:spacing w:after="0" w:line="360" w:lineRule="auto"/>
            </w:pPr>
          </w:p>
        </w:tc>
        <w:tc>
          <w:tcPr>
            <w:tcW w:w="1410" w:type="dxa"/>
          </w:tcPr>
          <w:p w14:paraId="3821DA5A">
            <w:pPr>
              <w:spacing w:after="0" w:line="360" w:lineRule="auto"/>
            </w:pPr>
          </w:p>
        </w:tc>
        <w:tc>
          <w:tcPr>
            <w:tcW w:w="2838" w:type="dxa"/>
          </w:tcPr>
          <w:p w14:paraId="269CE0A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quantity available của thực thể.</w:t>
            </w:r>
          </w:p>
        </w:tc>
      </w:tr>
    </w:tbl>
    <w:p w14:paraId="52C20BEA">
      <w:pPr>
        <w:spacing w:line="360" w:lineRule="auto"/>
      </w:pPr>
    </w:p>
    <w:p w14:paraId="4D45A014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3.6 Bảng Ticket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50"/>
        <w:gridCol w:w="1050"/>
        <w:gridCol w:w="1395"/>
        <w:gridCol w:w="2853"/>
      </w:tblGrid>
      <w:tr w14:paraId="65FA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3673E03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72CD54A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50" w:type="dxa"/>
            <w:shd w:val="clear" w:color="auto" w:fill="C6EFCE"/>
          </w:tcPr>
          <w:p w14:paraId="12F8C89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50" w:type="dxa"/>
            <w:shd w:val="clear" w:color="auto" w:fill="C6EFCE"/>
          </w:tcPr>
          <w:p w14:paraId="2FD535D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95" w:type="dxa"/>
            <w:shd w:val="clear" w:color="auto" w:fill="C6EFCE"/>
          </w:tcPr>
          <w:p w14:paraId="76E1BBA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5075B66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1442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B7A94B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743F34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5C4E11C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50" w:type="dxa"/>
          </w:tcPr>
          <w:p w14:paraId="6513744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95" w:type="dxa"/>
          </w:tcPr>
          <w:p w14:paraId="445EAA5A">
            <w:pPr>
              <w:spacing w:after="0" w:line="360" w:lineRule="auto"/>
            </w:pPr>
          </w:p>
        </w:tc>
        <w:tc>
          <w:tcPr>
            <w:tcW w:w="2853" w:type="dxa"/>
          </w:tcPr>
          <w:p w14:paraId="3914D64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28CB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5C7EFC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w="1485" w:type="dxa"/>
          </w:tcPr>
          <w:p w14:paraId="5ED5A2C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287CE2E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63523AE">
            <w:pPr>
              <w:spacing w:after="0" w:line="360" w:lineRule="auto"/>
            </w:pPr>
          </w:p>
        </w:tc>
        <w:tc>
          <w:tcPr>
            <w:tcW w:w="1395" w:type="dxa"/>
          </w:tcPr>
          <w:p w14:paraId="5F5BCEE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w="2853" w:type="dxa"/>
          </w:tcPr>
          <w:p w14:paraId="5614247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 w14:paraId="229D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DD4C9E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485" w:type="dxa"/>
          </w:tcPr>
          <w:p w14:paraId="1203B35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691E587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68C865F">
            <w:pPr>
              <w:spacing w:after="0" w:line="360" w:lineRule="auto"/>
            </w:pPr>
          </w:p>
        </w:tc>
        <w:tc>
          <w:tcPr>
            <w:tcW w:w="1395" w:type="dxa"/>
          </w:tcPr>
          <w:p w14:paraId="6810E02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53" w:type="dxa"/>
          </w:tcPr>
          <w:p w14:paraId="0B81A12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3144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C49D53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ticket_tier_id</w:t>
            </w:r>
          </w:p>
        </w:tc>
        <w:tc>
          <w:tcPr>
            <w:tcW w:w="1485" w:type="dxa"/>
          </w:tcPr>
          <w:p w14:paraId="4EB28C0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310877C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68CB4AA">
            <w:pPr>
              <w:spacing w:after="0" w:line="360" w:lineRule="auto"/>
            </w:pPr>
          </w:p>
        </w:tc>
        <w:tc>
          <w:tcPr>
            <w:tcW w:w="1395" w:type="dxa"/>
          </w:tcPr>
          <w:p w14:paraId="56DD40A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TicketTier.id</w:t>
            </w:r>
          </w:p>
        </w:tc>
        <w:tc>
          <w:tcPr>
            <w:tcW w:w="2853" w:type="dxa"/>
          </w:tcPr>
          <w:p w14:paraId="4177B81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Ticket_tier.</w:t>
            </w:r>
          </w:p>
        </w:tc>
      </w:tr>
      <w:tr w14:paraId="78A1A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71D9DE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ticket_number</w:t>
            </w:r>
          </w:p>
        </w:tc>
        <w:tc>
          <w:tcPr>
            <w:tcW w:w="1485" w:type="dxa"/>
          </w:tcPr>
          <w:p w14:paraId="6002E7A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19EB906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297CFF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95" w:type="dxa"/>
          </w:tcPr>
          <w:p w14:paraId="5433D050">
            <w:pPr>
              <w:spacing w:after="0" w:line="360" w:lineRule="auto"/>
            </w:pPr>
          </w:p>
        </w:tc>
        <w:tc>
          <w:tcPr>
            <w:tcW w:w="2853" w:type="dxa"/>
          </w:tcPr>
          <w:p w14:paraId="766AC68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seri vé hệ thống.</w:t>
            </w:r>
          </w:p>
        </w:tc>
      </w:tr>
      <w:tr w14:paraId="1149F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8FC298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nft_token_id</w:t>
            </w:r>
          </w:p>
        </w:tc>
        <w:tc>
          <w:tcPr>
            <w:tcW w:w="1485" w:type="dxa"/>
          </w:tcPr>
          <w:p w14:paraId="509A56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473F97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05AD0EF">
            <w:pPr>
              <w:spacing w:after="0" w:line="360" w:lineRule="auto"/>
            </w:pPr>
          </w:p>
        </w:tc>
        <w:tc>
          <w:tcPr>
            <w:tcW w:w="1395" w:type="dxa"/>
          </w:tcPr>
          <w:p w14:paraId="0602260F">
            <w:pPr>
              <w:spacing w:after="0" w:line="360" w:lineRule="auto"/>
            </w:pPr>
          </w:p>
        </w:tc>
        <w:tc>
          <w:tcPr>
            <w:tcW w:w="2853" w:type="dxa"/>
          </w:tcPr>
          <w:p w14:paraId="073A3F4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NFT duy nhất.</w:t>
            </w:r>
          </w:p>
        </w:tc>
      </w:tr>
      <w:tr w14:paraId="1429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CEB094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nft_mint_tx_hash</w:t>
            </w:r>
          </w:p>
        </w:tc>
        <w:tc>
          <w:tcPr>
            <w:tcW w:w="1485" w:type="dxa"/>
          </w:tcPr>
          <w:p w14:paraId="7C57CB7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6C0170A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7AC55BE">
            <w:pPr>
              <w:spacing w:after="0" w:line="360" w:lineRule="auto"/>
            </w:pPr>
          </w:p>
        </w:tc>
        <w:tc>
          <w:tcPr>
            <w:tcW w:w="1395" w:type="dxa"/>
          </w:tcPr>
          <w:p w14:paraId="39724CAD">
            <w:pPr>
              <w:spacing w:after="0" w:line="360" w:lineRule="auto"/>
            </w:pPr>
          </w:p>
        </w:tc>
        <w:tc>
          <w:tcPr>
            <w:tcW w:w="2853" w:type="dxa"/>
          </w:tcPr>
          <w:p w14:paraId="730D926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nft mint tx hash của thực thể.</w:t>
            </w:r>
          </w:p>
        </w:tc>
      </w:tr>
      <w:tr w14:paraId="5F99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3A129C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485" w:type="dxa"/>
          </w:tcPr>
          <w:p w14:paraId="609B438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790C009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FCB266C">
            <w:pPr>
              <w:spacing w:after="0" w:line="360" w:lineRule="auto"/>
            </w:pPr>
          </w:p>
        </w:tc>
        <w:tc>
          <w:tcPr>
            <w:tcW w:w="1395" w:type="dxa"/>
          </w:tcPr>
          <w:p w14:paraId="1C17C6EC">
            <w:pPr>
              <w:spacing w:after="0" w:line="360" w:lineRule="auto"/>
            </w:pPr>
          </w:p>
        </w:tc>
        <w:tc>
          <w:tcPr>
            <w:tcW w:w="2853" w:type="dxa"/>
          </w:tcPr>
          <w:p w14:paraId="48AE98B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4DB7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7A2772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current_owner_id</w:t>
            </w:r>
          </w:p>
        </w:tc>
        <w:tc>
          <w:tcPr>
            <w:tcW w:w="1485" w:type="dxa"/>
          </w:tcPr>
          <w:p w14:paraId="1258275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71D305E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5BB7F4D">
            <w:pPr>
              <w:spacing w:after="0" w:line="360" w:lineRule="auto"/>
            </w:pPr>
          </w:p>
        </w:tc>
        <w:tc>
          <w:tcPr>
            <w:tcW w:w="1395" w:type="dxa"/>
          </w:tcPr>
          <w:p w14:paraId="2BDFFA5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73C4099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Current_owner.</w:t>
            </w:r>
          </w:p>
        </w:tc>
      </w:tr>
      <w:tr w14:paraId="0EB2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FAA918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original_buyer_id</w:t>
            </w:r>
          </w:p>
        </w:tc>
        <w:tc>
          <w:tcPr>
            <w:tcW w:w="1485" w:type="dxa"/>
          </w:tcPr>
          <w:p w14:paraId="2DA424B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4D17DB1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0D8F446">
            <w:pPr>
              <w:spacing w:after="0" w:line="360" w:lineRule="auto"/>
            </w:pPr>
          </w:p>
        </w:tc>
        <w:tc>
          <w:tcPr>
            <w:tcW w:w="1395" w:type="dxa"/>
          </w:tcPr>
          <w:p w14:paraId="41117C7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14632B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Original_buyer.</w:t>
            </w:r>
          </w:p>
        </w:tc>
      </w:tr>
      <w:tr w14:paraId="77BF6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6FB45E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is_on_marketplace</w:t>
            </w:r>
          </w:p>
        </w:tc>
        <w:tc>
          <w:tcPr>
            <w:tcW w:w="1485" w:type="dxa"/>
          </w:tcPr>
          <w:p w14:paraId="2F701C7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4205054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653A0DB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95" w:type="dxa"/>
          </w:tcPr>
          <w:p w14:paraId="7B5BF3F5">
            <w:pPr>
              <w:spacing w:after="0" w:line="360" w:lineRule="auto"/>
            </w:pPr>
          </w:p>
        </w:tc>
        <w:tc>
          <w:tcPr>
            <w:tcW w:w="2853" w:type="dxa"/>
          </w:tcPr>
          <w:p w14:paraId="649E0B1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is on marketplace của thực thể.</w:t>
            </w:r>
          </w:p>
        </w:tc>
      </w:tr>
      <w:tr w14:paraId="6942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8C8E3A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is_transferred</w:t>
            </w:r>
          </w:p>
        </w:tc>
        <w:tc>
          <w:tcPr>
            <w:tcW w:w="1485" w:type="dxa"/>
          </w:tcPr>
          <w:p w14:paraId="3FDC7D9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0E56EAD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9D2782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95" w:type="dxa"/>
          </w:tcPr>
          <w:p w14:paraId="4B00584F">
            <w:pPr>
              <w:spacing w:after="0" w:line="360" w:lineRule="auto"/>
            </w:pPr>
          </w:p>
        </w:tc>
        <w:tc>
          <w:tcPr>
            <w:tcW w:w="2853" w:type="dxa"/>
          </w:tcPr>
          <w:p w14:paraId="4825B07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is transferred của thực thể.</w:t>
            </w:r>
          </w:p>
        </w:tc>
      </w:tr>
      <w:tr w14:paraId="73A65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7113C8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transfer_count</w:t>
            </w:r>
          </w:p>
        </w:tc>
        <w:tc>
          <w:tcPr>
            <w:tcW w:w="1485" w:type="dxa"/>
          </w:tcPr>
          <w:p w14:paraId="72869E9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50" w:type="dxa"/>
          </w:tcPr>
          <w:p w14:paraId="5A07509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439025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485A0CDA">
            <w:pPr>
              <w:spacing w:after="0" w:line="360" w:lineRule="auto"/>
            </w:pPr>
          </w:p>
        </w:tc>
        <w:tc>
          <w:tcPr>
            <w:tcW w:w="2853" w:type="dxa"/>
          </w:tcPr>
          <w:p w14:paraId="1305EB0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transfer count của thực thể.</w:t>
            </w:r>
          </w:p>
        </w:tc>
      </w:tr>
      <w:tr w14:paraId="5777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BC0ACD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is_used</w:t>
            </w:r>
          </w:p>
        </w:tc>
        <w:tc>
          <w:tcPr>
            <w:tcW w:w="1485" w:type="dxa"/>
          </w:tcPr>
          <w:p w14:paraId="28E418F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27180E6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F3A38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95" w:type="dxa"/>
          </w:tcPr>
          <w:p w14:paraId="0BA4B390">
            <w:pPr>
              <w:spacing w:after="0" w:line="360" w:lineRule="auto"/>
            </w:pPr>
          </w:p>
        </w:tc>
        <w:tc>
          <w:tcPr>
            <w:tcW w:w="2853" w:type="dxa"/>
          </w:tcPr>
          <w:p w14:paraId="63CBC52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Đánh dấu vé đã sử dụng.</w:t>
            </w:r>
          </w:p>
        </w:tc>
      </w:tr>
      <w:tr w14:paraId="410B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C44C7B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checked_in_at</w:t>
            </w:r>
          </w:p>
        </w:tc>
        <w:tc>
          <w:tcPr>
            <w:tcW w:w="1485" w:type="dxa"/>
          </w:tcPr>
          <w:p w14:paraId="068B33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50A502C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CE1A8D3">
            <w:pPr>
              <w:spacing w:after="0" w:line="360" w:lineRule="auto"/>
            </w:pPr>
          </w:p>
        </w:tc>
        <w:tc>
          <w:tcPr>
            <w:tcW w:w="1395" w:type="dxa"/>
          </w:tcPr>
          <w:p w14:paraId="10C3980D">
            <w:pPr>
              <w:spacing w:after="0" w:line="360" w:lineRule="auto"/>
            </w:pPr>
          </w:p>
        </w:tc>
        <w:tc>
          <w:tcPr>
            <w:tcW w:w="2853" w:type="dxa"/>
          </w:tcPr>
          <w:p w14:paraId="7483335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khách quét vé vào cổng.</w:t>
            </w:r>
          </w:p>
        </w:tc>
      </w:tr>
      <w:tr w14:paraId="13E1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00F918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qr_code_hash</w:t>
            </w:r>
          </w:p>
        </w:tc>
        <w:tc>
          <w:tcPr>
            <w:tcW w:w="1485" w:type="dxa"/>
          </w:tcPr>
          <w:p w14:paraId="0F8A4A5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246E2AA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3C1F2D7">
            <w:pPr>
              <w:spacing w:after="0" w:line="360" w:lineRule="auto"/>
            </w:pPr>
          </w:p>
        </w:tc>
        <w:tc>
          <w:tcPr>
            <w:tcW w:w="1395" w:type="dxa"/>
          </w:tcPr>
          <w:p w14:paraId="1B62CA39">
            <w:pPr>
              <w:spacing w:after="0" w:line="360" w:lineRule="auto"/>
            </w:pPr>
          </w:p>
        </w:tc>
        <w:tc>
          <w:tcPr>
            <w:tcW w:w="2853" w:type="dxa"/>
          </w:tcPr>
          <w:p w14:paraId="6F7D183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qr code hash của thực thể.</w:t>
            </w:r>
          </w:p>
        </w:tc>
      </w:tr>
      <w:tr w14:paraId="3A70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D708AD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refund_requested_at</w:t>
            </w:r>
          </w:p>
        </w:tc>
        <w:tc>
          <w:tcPr>
            <w:tcW w:w="1485" w:type="dxa"/>
          </w:tcPr>
          <w:p w14:paraId="2E14124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2FD6F74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B2171FA">
            <w:pPr>
              <w:spacing w:after="0" w:line="360" w:lineRule="auto"/>
            </w:pPr>
          </w:p>
        </w:tc>
        <w:tc>
          <w:tcPr>
            <w:tcW w:w="1395" w:type="dxa"/>
          </w:tcPr>
          <w:p w14:paraId="7F0D4D28">
            <w:pPr>
              <w:spacing w:after="0" w:line="360" w:lineRule="auto"/>
            </w:pPr>
          </w:p>
        </w:tc>
        <w:tc>
          <w:tcPr>
            <w:tcW w:w="2853" w:type="dxa"/>
          </w:tcPr>
          <w:p w14:paraId="3FC2CA5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refund_requested trong quy trình.</w:t>
            </w:r>
          </w:p>
        </w:tc>
      </w:tr>
    </w:tbl>
    <w:p w14:paraId="45116453">
      <w:pPr>
        <w:spacing w:line="360" w:lineRule="auto"/>
      </w:pPr>
    </w:p>
    <w:p w14:paraId="484F1FF5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3.7 Bảng Order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65"/>
        <w:gridCol w:w="1035"/>
        <w:gridCol w:w="1395"/>
        <w:gridCol w:w="2853"/>
      </w:tblGrid>
      <w:tr w14:paraId="3C3DF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37C7B12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31D0D7C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65" w:type="dxa"/>
            <w:shd w:val="clear" w:color="auto" w:fill="C6EFCE"/>
          </w:tcPr>
          <w:p w14:paraId="3A3015D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35" w:type="dxa"/>
            <w:shd w:val="clear" w:color="auto" w:fill="C6EFCE"/>
          </w:tcPr>
          <w:p w14:paraId="4867B35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95" w:type="dxa"/>
            <w:shd w:val="clear" w:color="auto" w:fill="C6EFCE"/>
          </w:tcPr>
          <w:p w14:paraId="7482096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4878518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36CF1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379CC8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0CB3638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6C1C542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35" w:type="dxa"/>
          </w:tcPr>
          <w:p w14:paraId="0A1048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95" w:type="dxa"/>
          </w:tcPr>
          <w:p w14:paraId="58C9A469">
            <w:pPr>
              <w:spacing w:after="0" w:line="360" w:lineRule="auto"/>
            </w:pPr>
          </w:p>
        </w:tc>
        <w:tc>
          <w:tcPr>
            <w:tcW w:w="2853" w:type="dxa"/>
          </w:tcPr>
          <w:p w14:paraId="688ACA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53EE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9ACF52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customer_id</w:t>
            </w:r>
          </w:p>
        </w:tc>
        <w:tc>
          <w:tcPr>
            <w:tcW w:w="1485" w:type="dxa"/>
          </w:tcPr>
          <w:p w14:paraId="0629040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22733F3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3AFBDB71">
            <w:pPr>
              <w:spacing w:after="0" w:line="360" w:lineRule="auto"/>
            </w:pPr>
          </w:p>
        </w:tc>
        <w:tc>
          <w:tcPr>
            <w:tcW w:w="1395" w:type="dxa"/>
          </w:tcPr>
          <w:p w14:paraId="4B8EA94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07A4F68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Customer.</w:t>
            </w:r>
          </w:p>
        </w:tc>
      </w:tr>
      <w:tr w14:paraId="14867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A7D67F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485" w:type="dxa"/>
          </w:tcPr>
          <w:p w14:paraId="22D516A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74BCBB6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4990AF5">
            <w:pPr>
              <w:spacing w:after="0" w:line="360" w:lineRule="auto"/>
            </w:pPr>
          </w:p>
        </w:tc>
        <w:tc>
          <w:tcPr>
            <w:tcW w:w="1395" w:type="dxa"/>
          </w:tcPr>
          <w:p w14:paraId="236045F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53" w:type="dxa"/>
          </w:tcPr>
          <w:p w14:paraId="3EE1A09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74774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E28AA5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order_number</w:t>
            </w:r>
          </w:p>
        </w:tc>
        <w:tc>
          <w:tcPr>
            <w:tcW w:w="1485" w:type="dxa"/>
          </w:tcPr>
          <w:p w14:paraId="23CEC82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7576A4A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80C247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95" w:type="dxa"/>
          </w:tcPr>
          <w:p w14:paraId="5E4D6E84">
            <w:pPr>
              <w:spacing w:after="0" w:line="360" w:lineRule="auto"/>
            </w:pPr>
          </w:p>
        </w:tc>
        <w:tc>
          <w:tcPr>
            <w:tcW w:w="2853" w:type="dxa"/>
          </w:tcPr>
          <w:p w14:paraId="02EC2C0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số đơn hàng hệ thống.</w:t>
            </w:r>
          </w:p>
        </w:tc>
      </w:tr>
      <w:tr w14:paraId="1C3D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03FD60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485" w:type="dxa"/>
          </w:tcPr>
          <w:p w14:paraId="65D246C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49BB6BF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04C7A75">
            <w:pPr>
              <w:spacing w:after="0" w:line="360" w:lineRule="auto"/>
            </w:pPr>
          </w:p>
        </w:tc>
        <w:tc>
          <w:tcPr>
            <w:tcW w:w="1395" w:type="dxa"/>
          </w:tcPr>
          <w:p w14:paraId="462D6A6C">
            <w:pPr>
              <w:spacing w:after="0" w:line="360" w:lineRule="auto"/>
            </w:pPr>
          </w:p>
        </w:tc>
        <w:tc>
          <w:tcPr>
            <w:tcW w:w="2853" w:type="dxa"/>
          </w:tcPr>
          <w:p w14:paraId="6817585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2BA5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E3A1CF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subtotal</w:t>
            </w:r>
          </w:p>
        </w:tc>
        <w:tc>
          <w:tcPr>
            <w:tcW w:w="1485" w:type="dxa"/>
          </w:tcPr>
          <w:p w14:paraId="5FC57B2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11F8D92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38125AF8">
            <w:pPr>
              <w:spacing w:after="0" w:line="360" w:lineRule="auto"/>
            </w:pPr>
          </w:p>
        </w:tc>
        <w:tc>
          <w:tcPr>
            <w:tcW w:w="1395" w:type="dxa"/>
          </w:tcPr>
          <w:p w14:paraId="2A815740">
            <w:pPr>
              <w:spacing w:after="0" w:line="360" w:lineRule="auto"/>
            </w:pPr>
          </w:p>
        </w:tc>
        <w:tc>
          <w:tcPr>
            <w:tcW w:w="2853" w:type="dxa"/>
          </w:tcPr>
          <w:p w14:paraId="7BA8C7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Thành tiền (chưa trừ phí).</w:t>
            </w:r>
          </w:p>
        </w:tc>
      </w:tr>
      <w:tr w14:paraId="21A6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F8B242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</w:t>
            </w:r>
          </w:p>
        </w:tc>
        <w:tc>
          <w:tcPr>
            <w:tcW w:w="1485" w:type="dxa"/>
          </w:tcPr>
          <w:p w14:paraId="500353D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460C65F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37ABFF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71C8FCC4">
            <w:pPr>
              <w:spacing w:after="0" w:line="360" w:lineRule="auto"/>
            </w:pPr>
          </w:p>
        </w:tc>
        <w:tc>
          <w:tcPr>
            <w:tcW w:w="2853" w:type="dxa"/>
          </w:tcPr>
          <w:p w14:paraId="7109BE4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Phí thu bởi nền tảng.</w:t>
            </w:r>
          </w:p>
        </w:tc>
      </w:tr>
      <w:tr w14:paraId="578D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6B2BA8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w="1485" w:type="dxa"/>
          </w:tcPr>
          <w:p w14:paraId="457F968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3A88614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82EFAC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121782E6">
            <w:pPr>
              <w:spacing w:after="0" w:line="360" w:lineRule="auto"/>
            </w:pPr>
          </w:p>
        </w:tc>
        <w:tc>
          <w:tcPr>
            <w:tcW w:w="2853" w:type="dxa"/>
          </w:tcPr>
          <w:p w14:paraId="40C7E39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 w14:paraId="1926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15F358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total_amount</w:t>
            </w:r>
          </w:p>
        </w:tc>
        <w:tc>
          <w:tcPr>
            <w:tcW w:w="1485" w:type="dxa"/>
          </w:tcPr>
          <w:p w14:paraId="490DD9F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5C049CB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FBF71F5">
            <w:pPr>
              <w:spacing w:after="0" w:line="360" w:lineRule="auto"/>
            </w:pPr>
          </w:p>
        </w:tc>
        <w:tc>
          <w:tcPr>
            <w:tcW w:w="1395" w:type="dxa"/>
          </w:tcPr>
          <w:p w14:paraId="13AA8097">
            <w:pPr>
              <w:spacing w:after="0" w:line="360" w:lineRule="auto"/>
            </w:pPr>
          </w:p>
        </w:tc>
        <w:tc>
          <w:tcPr>
            <w:tcW w:w="2853" w:type="dxa"/>
          </w:tcPr>
          <w:p w14:paraId="0FDD1A5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Tổng tiền thanh toán cuối cùng.</w:t>
            </w:r>
          </w:p>
        </w:tc>
      </w:tr>
      <w:tr w14:paraId="74B7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F7E52B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payment_method</w:t>
            </w:r>
          </w:p>
        </w:tc>
        <w:tc>
          <w:tcPr>
            <w:tcW w:w="1485" w:type="dxa"/>
          </w:tcPr>
          <w:p w14:paraId="5A5B416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25AAF3E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DC39F9F">
            <w:pPr>
              <w:spacing w:after="0" w:line="360" w:lineRule="auto"/>
            </w:pPr>
          </w:p>
        </w:tc>
        <w:tc>
          <w:tcPr>
            <w:tcW w:w="1395" w:type="dxa"/>
          </w:tcPr>
          <w:p w14:paraId="4860E1B6">
            <w:pPr>
              <w:spacing w:after="0" w:line="360" w:lineRule="auto"/>
            </w:pPr>
          </w:p>
        </w:tc>
        <w:tc>
          <w:tcPr>
            <w:tcW w:w="2853" w:type="dxa"/>
          </w:tcPr>
          <w:p w14:paraId="5602D63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payment method của thực thể.</w:t>
            </w:r>
          </w:p>
        </w:tc>
      </w:tr>
      <w:tr w14:paraId="5478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273EC7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transaction_id</w:t>
            </w:r>
          </w:p>
        </w:tc>
        <w:tc>
          <w:tcPr>
            <w:tcW w:w="1485" w:type="dxa"/>
          </w:tcPr>
          <w:p w14:paraId="7BA8580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3493D2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8A2A8E8">
            <w:pPr>
              <w:spacing w:after="0" w:line="360" w:lineRule="auto"/>
            </w:pPr>
          </w:p>
        </w:tc>
        <w:tc>
          <w:tcPr>
            <w:tcW w:w="1395" w:type="dxa"/>
          </w:tcPr>
          <w:p w14:paraId="6942655F">
            <w:pPr>
              <w:spacing w:after="0" w:line="360" w:lineRule="auto"/>
            </w:pPr>
          </w:p>
        </w:tc>
        <w:tc>
          <w:tcPr>
            <w:tcW w:w="2853" w:type="dxa"/>
          </w:tcPr>
          <w:p w14:paraId="7FAD0F1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Transaction.</w:t>
            </w:r>
          </w:p>
        </w:tc>
      </w:tr>
      <w:tr w14:paraId="5A0C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886787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transaction_hash</w:t>
            </w:r>
          </w:p>
        </w:tc>
        <w:tc>
          <w:tcPr>
            <w:tcW w:w="1485" w:type="dxa"/>
          </w:tcPr>
          <w:p w14:paraId="5845449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11F50C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E4D8DF2">
            <w:pPr>
              <w:spacing w:after="0" w:line="360" w:lineRule="auto"/>
            </w:pPr>
          </w:p>
        </w:tc>
        <w:tc>
          <w:tcPr>
            <w:tcW w:w="1395" w:type="dxa"/>
          </w:tcPr>
          <w:p w14:paraId="40F308DA">
            <w:pPr>
              <w:spacing w:after="0" w:line="360" w:lineRule="auto"/>
            </w:pPr>
          </w:p>
        </w:tc>
        <w:tc>
          <w:tcPr>
            <w:tcW w:w="2853" w:type="dxa"/>
          </w:tcPr>
          <w:p w14:paraId="3F8AA9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giao dịch trên Blockchain.</w:t>
            </w:r>
          </w:p>
        </w:tc>
      </w:tr>
      <w:tr w14:paraId="1CEA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6A81E5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risk_score</w:t>
            </w:r>
          </w:p>
        </w:tc>
        <w:tc>
          <w:tcPr>
            <w:tcW w:w="1485" w:type="dxa"/>
          </w:tcPr>
          <w:p w14:paraId="2A756E6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412EE36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B3B20EA">
            <w:pPr>
              <w:spacing w:after="0" w:line="360" w:lineRule="auto"/>
            </w:pPr>
          </w:p>
        </w:tc>
        <w:tc>
          <w:tcPr>
            <w:tcW w:w="1395" w:type="dxa"/>
          </w:tcPr>
          <w:p w14:paraId="55FF3C32">
            <w:pPr>
              <w:spacing w:after="0" w:line="360" w:lineRule="auto"/>
            </w:pPr>
          </w:p>
        </w:tc>
        <w:tc>
          <w:tcPr>
            <w:tcW w:w="2853" w:type="dxa"/>
          </w:tcPr>
          <w:p w14:paraId="7C095BC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Điểm rủi ro (AI đánh giá).</w:t>
            </w:r>
          </w:p>
        </w:tc>
      </w:tr>
      <w:tr w14:paraId="342F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54EDDE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is_bot_detected</w:t>
            </w:r>
          </w:p>
        </w:tc>
        <w:tc>
          <w:tcPr>
            <w:tcW w:w="1485" w:type="dxa"/>
          </w:tcPr>
          <w:p w14:paraId="37477CA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65" w:type="dxa"/>
          </w:tcPr>
          <w:p w14:paraId="48584D3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DBC898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95" w:type="dxa"/>
          </w:tcPr>
          <w:p w14:paraId="1CEF1974">
            <w:pPr>
              <w:spacing w:after="0" w:line="360" w:lineRule="auto"/>
            </w:pPr>
          </w:p>
        </w:tc>
        <w:tc>
          <w:tcPr>
            <w:tcW w:w="2853" w:type="dxa"/>
          </w:tcPr>
          <w:p w14:paraId="0DF15BC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Cảnh báo hành vi Bot/Gian lận.</w:t>
            </w:r>
          </w:p>
        </w:tc>
      </w:tr>
      <w:tr w14:paraId="7AC8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55FB18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expires_at</w:t>
            </w:r>
          </w:p>
        </w:tc>
        <w:tc>
          <w:tcPr>
            <w:tcW w:w="1485" w:type="dxa"/>
          </w:tcPr>
          <w:p w14:paraId="62EC5FA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69C5A64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30A779D5">
            <w:pPr>
              <w:spacing w:after="0" w:line="360" w:lineRule="auto"/>
            </w:pPr>
          </w:p>
        </w:tc>
        <w:tc>
          <w:tcPr>
            <w:tcW w:w="1395" w:type="dxa"/>
          </w:tcPr>
          <w:p w14:paraId="4D3401DE">
            <w:pPr>
              <w:spacing w:after="0" w:line="360" w:lineRule="auto"/>
            </w:pPr>
          </w:p>
        </w:tc>
        <w:tc>
          <w:tcPr>
            <w:tcW w:w="2853" w:type="dxa"/>
          </w:tcPr>
          <w:p w14:paraId="763C8B9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hết hạn hiệu lực của đơn hàng hoặc phiên làm việc.</w:t>
            </w:r>
          </w:p>
        </w:tc>
      </w:tr>
      <w:tr w14:paraId="1F6B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42A640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85" w:type="dxa"/>
          </w:tcPr>
          <w:p w14:paraId="5E2F12D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6C71E27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A2DC0C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95" w:type="dxa"/>
          </w:tcPr>
          <w:p w14:paraId="02105C84">
            <w:pPr>
              <w:spacing w:after="0" w:line="360" w:lineRule="auto"/>
            </w:pPr>
          </w:p>
        </w:tc>
        <w:tc>
          <w:tcPr>
            <w:tcW w:w="2853" w:type="dxa"/>
          </w:tcPr>
          <w:p w14:paraId="0EB4A27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23E13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DA5287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coupon_id</w:t>
            </w:r>
          </w:p>
        </w:tc>
        <w:tc>
          <w:tcPr>
            <w:tcW w:w="1485" w:type="dxa"/>
          </w:tcPr>
          <w:p w14:paraId="516F6AA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022A7DC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6321127">
            <w:pPr>
              <w:spacing w:after="0" w:line="360" w:lineRule="auto"/>
            </w:pPr>
          </w:p>
        </w:tc>
        <w:tc>
          <w:tcPr>
            <w:tcW w:w="1395" w:type="dxa"/>
          </w:tcPr>
          <w:p w14:paraId="33B5B1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Coupon.id</w:t>
            </w:r>
          </w:p>
        </w:tc>
        <w:tc>
          <w:tcPr>
            <w:tcW w:w="2853" w:type="dxa"/>
          </w:tcPr>
          <w:p w14:paraId="2C9ED86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Coupon.</w:t>
            </w:r>
          </w:p>
        </w:tc>
      </w:tr>
      <w:tr w14:paraId="6597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D724AA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discount_amount</w:t>
            </w:r>
          </w:p>
        </w:tc>
        <w:tc>
          <w:tcPr>
            <w:tcW w:w="1485" w:type="dxa"/>
          </w:tcPr>
          <w:p w14:paraId="1F6F931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72C575D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A03B0C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2079ADCF">
            <w:pPr>
              <w:spacing w:after="0" w:line="360" w:lineRule="auto"/>
            </w:pPr>
          </w:p>
        </w:tc>
        <w:tc>
          <w:tcPr>
            <w:tcW w:w="2853" w:type="dxa"/>
          </w:tcPr>
          <w:p w14:paraId="3A13D81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discount amount của thực thể.</w:t>
            </w:r>
          </w:p>
        </w:tc>
      </w:tr>
      <w:tr w14:paraId="5913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831BC4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is_settled</w:t>
            </w:r>
          </w:p>
        </w:tc>
        <w:tc>
          <w:tcPr>
            <w:tcW w:w="1485" w:type="dxa"/>
          </w:tcPr>
          <w:p w14:paraId="1F7159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65" w:type="dxa"/>
          </w:tcPr>
          <w:p w14:paraId="59D1EFF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2514F2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95" w:type="dxa"/>
          </w:tcPr>
          <w:p w14:paraId="6C00C544">
            <w:pPr>
              <w:spacing w:after="0" w:line="360" w:lineRule="auto"/>
            </w:pPr>
          </w:p>
        </w:tc>
        <w:tc>
          <w:tcPr>
            <w:tcW w:w="2853" w:type="dxa"/>
          </w:tcPr>
          <w:p w14:paraId="53BBCDC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Xác nhận đã quyết toán tài chính.</w:t>
            </w:r>
          </w:p>
        </w:tc>
      </w:tr>
      <w:tr w14:paraId="3F6B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E6195B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metadata</w:t>
            </w:r>
          </w:p>
        </w:tc>
        <w:tc>
          <w:tcPr>
            <w:tcW w:w="1485" w:type="dxa"/>
          </w:tcPr>
          <w:p w14:paraId="714B45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w="765" w:type="dxa"/>
          </w:tcPr>
          <w:p w14:paraId="65F709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58C5D04">
            <w:pPr>
              <w:spacing w:after="0" w:line="360" w:lineRule="auto"/>
            </w:pPr>
          </w:p>
        </w:tc>
        <w:tc>
          <w:tcPr>
            <w:tcW w:w="1395" w:type="dxa"/>
          </w:tcPr>
          <w:p w14:paraId="7BC28E78">
            <w:pPr>
              <w:spacing w:after="0" w:line="360" w:lineRule="auto"/>
            </w:pPr>
          </w:p>
        </w:tc>
        <w:tc>
          <w:tcPr>
            <w:tcW w:w="2853" w:type="dxa"/>
          </w:tcPr>
          <w:p w14:paraId="60030B8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metadata trong quy trình.</w:t>
            </w:r>
          </w:p>
        </w:tc>
      </w:tr>
      <w:tr w14:paraId="5D16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A0E548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order_type</w:t>
            </w:r>
          </w:p>
        </w:tc>
        <w:tc>
          <w:tcPr>
            <w:tcW w:w="1485" w:type="dxa"/>
          </w:tcPr>
          <w:p w14:paraId="61C0A16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093899A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3316BC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'TICKET_PURCHASE'</w:t>
            </w:r>
          </w:p>
        </w:tc>
        <w:tc>
          <w:tcPr>
            <w:tcW w:w="1395" w:type="dxa"/>
          </w:tcPr>
          <w:p w14:paraId="4D4CC564">
            <w:pPr>
              <w:spacing w:after="0" w:line="360" w:lineRule="auto"/>
            </w:pPr>
          </w:p>
        </w:tc>
        <w:tc>
          <w:tcPr>
            <w:tcW w:w="2853" w:type="dxa"/>
          </w:tcPr>
          <w:p w14:paraId="530BC24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order type của thực thể.</w:t>
            </w:r>
          </w:p>
        </w:tc>
      </w:tr>
      <w:tr w14:paraId="39E0F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07FE5F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ip_address</w:t>
            </w:r>
          </w:p>
        </w:tc>
        <w:tc>
          <w:tcPr>
            <w:tcW w:w="1485" w:type="dxa"/>
          </w:tcPr>
          <w:p w14:paraId="04165D2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79511D1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2E1A30E">
            <w:pPr>
              <w:spacing w:after="0" w:line="360" w:lineRule="auto"/>
            </w:pPr>
          </w:p>
        </w:tc>
        <w:tc>
          <w:tcPr>
            <w:tcW w:w="1395" w:type="dxa"/>
          </w:tcPr>
          <w:p w14:paraId="63A98E63">
            <w:pPr>
              <w:spacing w:after="0" w:line="360" w:lineRule="auto"/>
            </w:pPr>
          </w:p>
        </w:tc>
        <w:tc>
          <w:tcPr>
            <w:tcW w:w="2853" w:type="dxa"/>
          </w:tcPr>
          <w:p w14:paraId="17E203E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ip address của thực thể.</w:t>
            </w:r>
          </w:p>
        </w:tc>
      </w:tr>
      <w:tr w14:paraId="60E59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2F5994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commission_fee</w:t>
            </w:r>
          </w:p>
        </w:tc>
        <w:tc>
          <w:tcPr>
            <w:tcW w:w="1485" w:type="dxa"/>
          </w:tcPr>
          <w:p w14:paraId="029425F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43B5E45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A4C955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66CF4E83">
            <w:pPr>
              <w:spacing w:after="0" w:line="360" w:lineRule="auto"/>
            </w:pPr>
          </w:p>
        </w:tc>
        <w:tc>
          <w:tcPr>
            <w:tcW w:w="2853" w:type="dxa"/>
          </w:tcPr>
          <w:p w14:paraId="6E3A1F2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commission fee của thực thể.</w:t>
            </w:r>
          </w:p>
        </w:tc>
      </w:tr>
      <w:tr w14:paraId="4BCC0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1E1517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commission_fee_percent</w:t>
            </w:r>
          </w:p>
        </w:tc>
        <w:tc>
          <w:tcPr>
            <w:tcW w:w="1485" w:type="dxa"/>
          </w:tcPr>
          <w:p w14:paraId="0A8B6F5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0190241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FC4FCD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4973EBD0">
            <w:pPr>
              <w:spacing w:after="0" w:line="360" w:lineRule="auto"/>
            </w:pPr>
          </w:p>
        </w:tc>
        <w:tc>
          <w:tcPr>
            <w:tcW w:w="2853" w:type="dxa"/>
          </w:tcPr>
          <w:p w14:paraId="06AF6D3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commission fee percent của thực thể.</w:t>
            </w:r>
          </w:p>
        </w:tc>
      </w:tr>
      <w:tr w14:paraId="197E6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27DB48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gas_fee</w:t>
            </w:r>
          </w:p>
        </w:tc>
        <w:tc>
          <w:tcPr>
            <w:tcW w:w="1485" w:type="dxa"/>
          </w:tcPr>
          <w:p w14:paraId="7E3BC14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3323F07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37164F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2598130B">
            <w:pPr>
              <w:spacing w:after="0" w:line="360" w:lineRule="auto"/>
            </w:pPr>
          </w:p>
        </w:tc>
        <w:tc>
          <w:tcPr>
            <w:tcW w:w="2853" w:type="dxa"/>
          </w:tcPr>
          <w:p w14:paraId="090CBB0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gas fee của thực thể.</w:t>
            </w:r>
          </w:p>
        </w:tc>
      </w:tr>
      <w:tr w14:paraId="7474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F26F39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ticket_platform_fee</w:t>
            </w:r>
          </w:p>
        </w:tc>
        <w:tc>
          <w:tcPr>
            <w:tcW w:w="1485" w:type="dxa"/>
          </w:tcPr>
          <w:p w14:paraId="5B9B450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6B54A69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CBDC5F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74247EA0">
            <w:pPr>
              <w:spacing w:after="0" w:line="360" w:lineRule="auto"/>
            </w:pPr>
          </w:p>
        </w:tc>
        <w:tc>
          <w:tcPr>
            <w:tcW w:w="2853" w:type="dxa"/>
          </w:tcPr>
          <w:p w14:paraId="7D63937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ticket_platform_fee trong quy trình.</w:t>
            </w:r>
          </w:p>
        </w:tc>
      </w:tr>
      <w:tr w14:paraId="6EFD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A63BA7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ticket_commission_fee</w:t>
            </w:r>
          </w:p>
        </w:tc>
        <w:tc>
          <w:tcPr>
            <w:tcW w:w="1485" w:type="dxa"/>
          </w:tcPr>
          <w:p w14:paraId="1D3F742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68ED0C9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7C07D0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7530E746">
            <w:pPr>
              <w:spacing w:after="0" w:line="360" w:lineRule="auto"/>
            </w:pPr>
          </w:p>
        </w:tc>
        <w:tc>
          <w:tcPr>
            <w:tcW w:w="2853" w:type="dxa"/>
          </w:tcPr>
          <w:p w14:paraId="5DF1BB4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ticket commission fee của thực thể.</w:t>
            </w:r>
          </w:p>
        </w:tc>
      </w:tr>
      <w:tr w14:paraId="292D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16A461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merchandise_platform_fee</w:t>
            </w:r>
          </w:p>
        </w:tc>
        <w:tc>
          <w:tcPr>
            <w:tcW w:w="1485" w:type="dxa"/>
          </w:tcPr>
          <w:p w14:paraId="6F8F912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7A6807E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D21937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5C09D02F">
            <w:pPr>
              <w:spacing w:after="0" w:line="360" w:lineRule="auto"/>
            </w:pPr>
          </w:p>
        </w:tc>
        <w:tc>
          <w:tcPr>
            <w:tcW w:w="2853" w:type="dxa"/>
          </w:tcPr>
          <w:p w14:paraId="73565A6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merchandise_platform_fee trong quy trình.</w:t>
            </w:r>
          </w:p>
        </w:tc>
      </w:tr>
      <w:tr w14:paraId="3091A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D15BAE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merchandise_commission_fee</w:t>
            </w:r>
          </w:p>
        </w:tc>
        <w:tc>
          <w:tcPr>
            <w:tcW w:w="1485" w:type="dxa"/>
          </w:tcPr>
          <w:p w14:paraId="34336E6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6916DB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61526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0D869ABB">
            <w:pPr>
              <w:spacing w:after="0" w:line="360" w:lineRule="auto"/>
            </w:pPr>
          </w:p>
        </w:tc>
        <w:tc>
          <w:tcPr>
            <w:tcW w:w="2853" w:type="dxa"/>
          </w:tcPr>
          <w:p w14:paraId="1A48404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merchandise commission fee của thực thể.</w:t>
            </w:r>
          </w:p>
        </w:tc>
      </w:tr>
      <w:tr w14:paraId="7A920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9D59A0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organizer_revenue</w:t>
            </w:r>
          </w:p>
        </w:tc>
        <w:tc>
          <w:tcPr>
            <w:tcW w:w="1485" w:type="dxa"/>
          </w:tcPr>
          <w:p w14:paraId="6AD7AC5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1CD4098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E14FF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4D50E3DF">
            <w:pPr>
              <w:spacing w:after="0" w:line="360" w:lineRule="auto"/>
            </w:pPr>
          </w:p>
        </w:tc>
        <w:tc>
          <w:tcPr>
            <w:tcW w:w="2853" w:type="dxa"/>
          </w:tcPr>
          <w:p w14:paraId="1B7277C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Doanh thu ròng nhà tổ chức.</w:t>
            </w:r>
          </w:p>
        </w:tc>
      </w:tr>
    </w:tbl>
    <w:p w14:paraId="048F536C">
      <w:pPr>
        <w:spacing w:line="360" w:lineRule="auto"/>
      </w:pPr>
    </w:p>
    <w:p w14:paraId="1685DB8E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3.8 Bảng OrderItem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50"/>
        <w:gridCol w:w="1050"/>
        <w:gridCol w:w="1395"/>
        <w:gridCol w:w="2853"/>
      </w:tblGrid>
      <w:tr w14:paraId="77CF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1F330AA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741B34E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50" w:type="dxa"/>
            <w:shd w:val="clear" w:color="auto" w:fill="C6EFCE"/>
          </w:tcPr>
          <w:p w14:paraId="14714DF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50" w:type="dxa"/>
            <w:shd w:val="clear" w:color="auto" w:fill="C6EFCE"/>
          </w:tcPr>
          <w:p w14:paraId="493FCE6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95" w:type="dxa"/>
            <w:shd w:val="clear" w:color="auto" w:fill="C6EFCE"/>
          </w:tcPr>
          <w:p w14:paraId="4354E5F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5370D93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5C67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F800B8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55B0467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5243239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50" w:type="dxa"/>
          </w:tcPr>
          <w:p w14:paraId="0915CA4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95" w:type="dxa"/>
          </w:tcPr>
          <w:p w14:paraId="472C1D92">
            <w:pPr>
              <w:spacing w:after="0" w:line="360" w:lineRule="auto"/>
            </w:pPr>
          </w:p>
        </w:tc>
        <w:tc>
          <w:tcPr>
            <w:tcW w:w="2853" w:type="dxa"/>
          </w:tcPr>
          <w:p w14:paraId="49E5A6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3B0C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CAE74E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w="1485" w:type="dxa"/>
          </w:tcPr>
          <w:p w14:paraId="7A67203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3CCDB78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BDDA71F">
            <w:pPr>
              <w:spacing w:after="0" w:line="360" w:lineRule="auto"/>
            </w:pPr>
          </w:p>
        </w:tc>
        <w:tc>
          <w:tcPr>
            <w:tcW w:w="1395" w:type="dxa"/>
          </w:tcPr>
          <w:p w14:paraId="574056D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w="2853" w:type="dxa"/>
          </w:tcPr>
          <w:p w14:paraId="3D388D0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 w14:paraId="45A2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15C4A5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ticket_tier_id</w:t>
            </w:r>
          </w:p>
        </w:tc>
        <w:tc>
          <w:tcPr>
            <w:tcW w:w="1485" w:type="dxa"/>
          </w:tcPr>
          <w:p w14:paraId="12F075E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112C349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F69298E">
            <w:pPr>
              <w:spacing w:after="0" w:line="360" w:lineRule="auto"/>
            </w:pPr>
          </w:p>
        </w:tc>
        <w:tc>
          <w:tcPr>
            <w:tcW w:w="1395" w:type="dxa"/>
          </w:tcPr>
          <w:p w14:paraId="488BBC0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TicketTier.id</w:t>
            </w:r>
          </w:p>
        </w:tc>
        <w:tc>
          <w:tcPr>
            <w:tcW w:w="2853" w:type="dxa"/>
          </w:tcPr>
          <w:p w14:paraId="1B0A91F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Ticket_tier.</w:t>
            </w:r>
          </w:p>
        </w:tc>
      </w:tr>
      <w:tr w14:paraId="6889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1FB919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quantity</w:t>
            </w:r>
          </w:p>
        </w:tc>
        <w:tc>
          <w:tcPr>
            <w:tcW w:w="1485" w:type="dxa"/>
          </w:tcPr>
          <w:p w14:paraId="368EB3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50" w:type="dxa"/>
          </w:tcPr>
          <w:p w14:paraId="4DDCD40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BB58CCF">
            <w:pPr>
              <w:spacing w:after="0" w:line="360" w:lineRule="auto"/>
            </w:pPr>
          </w:p>
        </w:tc>
        <w:tc>
          <w:tcPr>
            <w:tcW w:w="1395" w:type="dxa"/>
          </w:tcPr>
          <w:p w14:paraId="5ACC13FE">
            <w:pPr>
              <w:spacing w:after="0" w:line="360" w:lineRule="auto"/>
            </w:pPr>
          </w:p>
        </w:tc>
        <w:tc>
          <w:tcPr>
            <w:tcW w:w="2853" w:type="dxa"/>
          </w:tcPr>
          <w:p w14:paraId="5750F90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lượng mục đặt mua.</w:t>
            </w:r>
          </w:p>
        </w:tc>
      </w:tr>
      <w:tr w14:paraId="6612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250A72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unit_price</w:t>
            </w:r>
          </w:p>
        </w:tc>
        <w:tc>
          <w:tcPr>
            <w:tcW w:w="1485" w:type="dxa"/>
          </w:tcPr>
          <w:p w14:paraId="4D19DAA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457F761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6F7C402D">
            <w:pPr>
              <w:spacing w:after="0" w:line="360" w:lineRule="auto"/>
            </w:pPr>
          </w:p>
        </w:tc>
        <w:tc>
          <w:tcPr>
            <w:tcW w:w="1395" w:type="dxa"/>
          </w:tcPr>
          <w:p w14:paraId="799C72C6">
            <w:pPr>
              <w:spacing w:after="0" w:line="360" w:lineRule="auto"/>
            </w:pPr>
          </w:p>
        </w:tc>
        <w:tc>
          <w:tcPr>
            <w:tcW w:w="2853" w:type="dxa"/>
          </w:tcPr>
          <w:p w14:paraId="728B44C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Giá bán thực tế mỗi đơn vị.</w:t>
            </w:r>
          </w:p>
        </w:tc>
      </w:tr>
      <w:tr w14:paraId="6114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2FA30B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subtotal</w:t>
            </w:r>
          </w:p>
        </w:tc>
        <w:tc>
          <w:tcPr>
            <w:tcW w:w="1485" w:type="dxa"/>
          </w:tcPr>
          <w:p w14:paraId="30EB968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3741054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4EDAB07">
            <w:pPr>
              <w:spacing w:after="0" w:line="360" w:lineRule="auto"/>
            </w:pPr>
          </w:p>
        </w:tc>
        <w:tc>
          <w:tcPr>
            <w:tcW w:w="1395" w:type="dxa"/>
          </w:tcPr>
          <w:p w14:paraId="5540A911">
            <w:pPr>
              <w:spacing w:after="0" w:line="360" w:lineRule="auto"/>
            </w:pPr>
          </w:p>
        </w:tc>
        <w:tc>
          <w:tcPr>
            <w:tcW w:w="2853" w:type="dxa"/>
          </w:tcPr>
          <w:p w14:paraId="616EF27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Thành tiền (chưa trừ phí).</w:t>
            </w:r>
          </w:p>
        </w:tc>
      </w:tr>
    </w:tbl>
    <w:p w14:paraId="22CE5EE4">
      <w:pPr>
        <w:spacing w:line="360" w:lineRule="auto"/>
      </w:pPr>
    </w:p>
    <w:p w14:paraId="18E51519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3.9 Bảng Payment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50"/>
        <w:gridCol w:w="1050"/>
        <w:gridCol w:w="1395"/>
        <w:gridCol w:w="2853"/>
      </w:tblGrid>
      <w:tr w14:paraId="12D66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7A99E2D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11F4CC4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50" w:type="dxa"/>
            <w:shd w:val="clear" w:color="auto" w:fill="C6EFCE"/>
          </w:tcPr>
          <w:p w14:paraId="248C157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50" w:type="dxa"/>
            <w:shd w:val="clear" w:color="auto" w:fill="C6EFCE"/>
          </w:tcPr>
          <w:p w14:paraId="0458A3D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95" w:type="dxa"/>
            <w:shd w:val="clear" w:color="auto" w:fill="C6EFCE"/>
          </w:tcPr>
          <w:p w14:paraId="39FC507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2DE0453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22E6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95E619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4FEFF4F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404D0CB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50" w:type="dxa"/>
          </w:tcPr>
          <w:p w14:paraId="52505B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95" w:type="dxa"/>
          </w:tcPr>
          <w:p w14:paraId="24BC37B4">
            <w:pPr>
              <w:spacing w:after="0" w:line="360" w:lineRule="auto"/>
            </w:pPr>
          </w:p>
        </w:tc>
        <w:tc>
          <w:tcPr>
            <w:tcW w:w="2853" w:type="dxa"/>
          </w:tcPr>
          <w:p w14:paraId="6D5672B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412C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DD348C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w="1485" w:type="dxa"/>
          </w:tcPr>
          <w:p w14:paraId="3C42E71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5CDF4E4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434D88E">
            <w:pPr>
              <w:spacing w:after="0" w:line="360" w:lineRule="auto"/>
            </w:pPr>
          </w:p>
        </w:tc>
        <w:tc>
          <w:tcPr>
            <w:tcW w:w="1395" w:type="dxa"/>
          </w:tcPr>
          <w:p w14:paraId="408D285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w="2853" w:type="dxa"/>
          </w:tcPr>
          <w:p w14:paraId="16E4D48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 w14:paraId="3E0A7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83B24F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mkt_transaction_id</w:t>
            </w:r>
          </w:p>
        </w:tc>
        <w:tc>
          <w:tcPr>
            <w:tcW w:w="1485" w:type="dxa"/>
          </w:tcPr>
          <w:p w14:paraId="56EDF27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2B85C08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322A9ED">
            <w:pPr>
              <w:spacing w:after="0" w:line="360" w:lineRule="auto"/>
            </w:pPr>
          </w:p>
        </w:tc>
        <w:tc>
          <w:tcPr>
            <w:tcW w:w="1395" w:type="dxa"/>
          </w:tcPr>
          <w:p w14:paraId="5484629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MarketplaceTransaction.id</w:t>
            </w:r>
          </w:p>
        </w:tc>
        <w:tc>
          <w:tcPr>
            <w:tcW w:w="2853" w:type="dxa"/>
          </w:tcPr>
          <w:p w14:paraId="0151A91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Mkt_transaction.</w:t>
            </w:r>
          </w:p>
        </w:tc>
      </w:tr>
      <w:tr w14:paraId="6E23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D19C90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method</w:t>
            </w:r>
          </w:p>
        </w:tc>
        <w:tc>
          <w:tcPr>
            <w:tcW w:w="1485" w:type="dxa"/>
          </w:tcPr>
          <w:p w14:paraId="438130D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73A7EFF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E5AA93A">
            <w:pPr>
              <w:spacing w:after="0" w:line="360" w:lineRule="auto"/>
            </w:pPr>
          </w:p>
        </w:tc>
        <w:tc>
          <w:tcPr>
            <w:tcW w:w="1395" w:type="dxa"/>
          </w:tcPr>
          <w:p w14:paraId="5A2667B5">
            <w:pPr>
              <w:spacing w:after="0" w:line="360" w:lineRule="auto"/>
            </w:pPr>
          </w:p>
        </w:tc>
        <w:tc>
          <w:tcPr>
            <w:tcW w:w="2853" w:type="dxa"/>
          </w:tcPr>
          <w:p w14:paraId="09D6C46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method của thực thể.</w:t>
            </w:r>
          </w:p>
        </w:tc>
      </w:tr>
      <w:tr w14:paraId="2DE4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15F686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transaction_id</w:t>
            </w:r>
          </w:p>
        </w:tc>
        <w:tc>
          <w:tcPr>
            <w:tcW w:w="1485" w:type="dxa"/>
          </w:tcPr>
          <w:p w14:paraId="73C2A61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5B941CE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605655C6">
            <w:pPr>
              <w:spacing w:after="0" w:line="360" w:lineRule="auto"/>
            </w:pPr>
          </w:p>
        </w:tc>
        <w:tc>
          <w:tcPr>
            <w:tcW w:w="1395" w:type="dxa"/>
          </w:tcPr>
          <w:p w14:paraId="7DE2CE70">
            <w:pPr>
              <w:spacing w:after="0" w:line="360" w:lineRule="auto"/>
            </w:pPr>
          </w:p>
        </w:tc>
        <w:tc>
          <w:tcPr>
            <w:tcW w:w="2853" w:type="dxa"/>
          </w:tcPr>
          <w:p w14:paraId="28A6B1F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Transaction.</w:t>
            </w:r>
          </w:p>
        </w:tc>
      </w:tr>
      <w:tr w14:paraId="1494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39B5A7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amount</w:t>
            </w:r>
          </w:p>
        </w:tc>
        <w:tc>
          <w:tcPr>
            <w:tcW w:w="1485" w:type="dxa"/>
          </w:tcPr>
          <w:p w14:paraId="5B414FC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38F5A1B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FEBAC77">
            <w:pPr>
              <w:spacing w:after="0" w:line="360" w:lineRule="auto"/>
            </w:pPr>
          </w:p>
        </w:tc>
        <w:tc>
          <w:tcPr>
            <w:tcW w:w="1395" w:type="dxa"/>
          </w:tcPr>
          <w:p w14:paraId="01C852FC">
            <w:pPr>
              <w:spacing w:after="0" w:line="360" w:lineRule="auto"/>
            </w:pPr>
          </w:p>
        </w:tc>
        <w:tc>
          <w:tcPr>
            <w:tcW w:w="2853" w:type="dxa"/>
          </w:tcPr>
          <w:p w14:paraId="53AA015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tiền thực hiện giao dịch.</w:t>
            </w:r>
          </w:p>
        </w:tc>
      </w:tr>
      <w:tr w14:paraId="343E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EEFF00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485" w:type="dxa"/>
          </w:tcPr>
          <w:p w14:paraId="549E844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72E4234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0A941A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w="1395" w:type="dxa"/>
          </w:tcPr>
          <w:p w14:paraId="59E4D525">
            <w:pPr>
              <w:spacing w:after="0" w:line="360" w:lineRule="auto"/>
            </w:pPr>
          </w:p>
        </w:tc>
        <w:tc>
          <w:tcPr>
            <w:tcW w:w="2853" w:type="dxa"/>
          </w:tcPr>
          <w:p w14:paraId="5911EA6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36526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53446F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response_data</w:t>
            </w:r>
          </w:p>
        </w:tc>
        <w:tc>
          <w:tcPr>
            <w:tcW w:w="1485" w:type="dxa"/>
          </w:tcPr>
          <w:p w14:paraId="4DF8B8A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w="750" w:type="dxa"/>
          </w:tcPr>
          <w:p w14:paraId="6249533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BA3D415">
            <w:pPr>
              <w:spacing w:after="0" w:line="360" w:lineRule="auto"/>
            </w:pPr>
          </w:p>
        </w:tc>
        <w:tc>
          <w:tcPr>
            <w:tcW w:w="1395" w:type="dxa"/>
          </w:tcPr>
          <w:p w14:paraId="41134914">
            <w:pPr>
              <w:spacing w:after="0" w:line="360" w:lineRule="auto"/>
            </w:pPr>
          </w:p>
        </w:tc>
        <w:tc>
          <w:tcPr>
            <w:tcW w:w="2853" w:type="dxa"/>
          </w:tcPr>
          <w:p w14:paraId="3B086B4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response_data trong quy trình.</w:t>
            </w:r>
          </w:p>
        </w:tc>
      </w:tr>
      <w:tr w14:paraId="19E2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656715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paid_at</w:t>
            </w:r>
          </w:p>
        </w:tc>
        <w:tc>
          <w:tcPr>
            <w:tcW w:w="1485" w:type="dxa"/>
          </w:tcPr>
          <w:p w14:paraId="6A8F8E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15B116F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424B80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95" w:type="dxa"/>
          </w:tcPr>
          <w:p w14:paraId="4602AED6">
            <w:pPr>
              <w:spacing w:after="0" w:line="360" w:lineRule="auto"/>
            </w:pPr>
          </w:p>
        </w:tc>
        <w:tc>
          <w:tcPr>
            <w:tcW w:w="2853" w:type="dxa"/>
          </w:tcPr>
          <w:p w14:paraId="7EB9A6E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hệ thống xác nhận thanh toán thành công từ cổng thanh toán.</w:t>
            </w:r>
          </w:p>
        </w:tc>
      </w:tr>
      <w:tr w14:paraId="45ED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9C9ED6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85" w:type="dxa"/>
          </w:tcPr>
          <w:p w14:paraId="076125B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6709168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0C0F8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95" w:type="dxa"/>
          </w:tcPr>
          <w:p w14:paraId="692DBECE">
            <w:pPr>
              <w:spacing w:after="0" w:line="360" w:lineRule="auto"/>
            </w:pPr>
          </w:p>
        </w:tc>
        <w:tc>
          <w:tcPr>
            <w:tcW w:w="2853" w:type="dxa"/>
          </w:tcPr>
          <w:p w14:paraId="601A299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2D83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7488B0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485" w:type="dxa"/>
          </w:tcPr>
          <w:p w14:paraId="2F885D4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25AA241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E140A41">
            <w:pPr>
              <w:spacing w:after="0" w:line="360" w:lineRule="auto"/>
            </w:pPr>
          </w:p>
        </w:tc>
        <w:tc>
          <w:tcPr>
            <w:tcW w:w="1395" w:type="dxa"/>
          </w:tcPr>
          <w:p w14:paraId="3A1C6CDC">
            <w:pPr>
              <w:spacing w:after="0" w:line="360" w:lineRule="auto"/>
            </w:pPr>
          </w:p>
        </w:tc>
        <w:tc>
          <w:tcPr>
            <w:tcW w:w="2853" w:type="dxa"/>
          </w:tcPr>
          <w:p w14:paraId="23B6E4C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 w14:paraId="4ECA9910">
      <w:pPr>
        <w:spacing w:line="360" w:lineRule="auto"/>
      </w:pPr>
    </w:p>
    <w:p w14:paraId="628AF934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3.10 Bảng Coupon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50"/>
        <w:gridCol w:w="1065"/>
        <w:gridCol w:w="1395"/>
        <w:gridCol w:w="2838"/>
      </w:tblGrid>
      <w:tr w14:paraId="7DAB5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50609AA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7960093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50" w:type="dxa"/>
            <w:shd w:val="clear" w:color="auto" w:fill="C6EFCE"/>
          </w:tcPr>
          <w:p w14:paraId="70DBF8E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65" w:type="dxa"/>
            <w:shd w:val="clear" w:color="auto" w:fill="C6EFCE"/>
          </w:tcPr>
          <w:p w14:paraId="3E55CC8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95" w:type="dxa"/>
            <w:shd w:val="clear" w:color="auto" w:fill="C6EFCE"/>
          </w:tcPr>
          <w:p w14:paraId="186E363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38" w:type="dxa"/>
            <w:shd w:val="clear" w:color="auto" w:fill="C6EFCE"/>
          </w:tcPr>
          <w:p w14:paraId="3C1BFDD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00796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AF8A3A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576E223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541AA55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65" w:type="dxa"/>
          </w:tcPr>
          <w:p w14:paraId="796D8E0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95" w:type="dxa"/>
          </w:tcPr>
          <w:p w14:paraId="437EE17D">
            <w:pPr>
              <w:spacing w:after="0" w:line="360" w:lineRule="auto"/>
            </w:pPr>
          </w:p>
        </w:tc>
        <w:tc>
          <w:tcPr>
            <w:tcW w:w="2838" w:type="dxa"/>
          </w:tcPr>
          <w:p w14:paraId="29A0CFA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3411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C5752A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code</w:t>
            </w:r>
          </w:p>
        </w:tc>
        <w:tc>
          <w:tcPr>
            <w:tcW w:w="1485" w:type="dxa"/>
          </w:tcPr>
          <w:p w14:paraId="7A67E3B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19CB56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D1429F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95" w:type="dxa"/>
          </w:tcPr>
          <w:p w14:paraId="2058B06C">
            <w:pPr>
              <w:spacing w:after="0" w:line="360" w:lineRule="auto"/>
            </w:pPr>
          </w:p>
        </w:tc>
        <w:tc>
          <w:tcPr>
            <w:tcW w:w="2838" w:type="dxa"/>
          </w:tcPr>
          <w:p w14:paraId="6B5727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code của thực thể.</w:t>
            </w:r>
          </w:p>
        </w:tc>
      </w:tr>
      <w:tr w14:paraId="0A08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C15FB8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w="1485" w:type="dxa"/>
          </w:tcPr>
          <w:p w14:paraId="79AC62C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6853EBF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33C892F6">
            <w:pPr>
              <w:spacing w:after="0" w:line="360" w:lineRule="auto"/>
            </w:pPr>
          </w:p>
        </w:tc>
        <w:tc>
          <w:tcPr>
            <w:tcW w:w="1395" w:type="dxa"/>
          </w:tcPr>
          <w:p w14:paraId="4EFC6F72">
            <w:pPr>
              <w:spacing w:after="0" w:line="360" w:lineRule="auto"/>
            </w:pPr>
          </w:p>
        </w:tc>
        <w:tc>
          <w:tcPr>
            <w:tcW w:w="2838" w:type="dxa"/>
          </w:tcPr>
          <w:p w14:paraId="477DEA7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 w14:paraId="45D6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5ECC0A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discount_type</w:t>
            </w:r>
          </w:p>
        </w:tc>
        <w:tc>
          <w:tcPr>
            <w:tcW w:w="1485" w:type="dxa"/>
          </w:tcPr>
          <w:p w14:paraId="12ED503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48EDE74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1FCEF2D4">
            <w:pPr>
              <w:spacing w:after="0" w:line="360" w:lineRule="auto"/>
            </w:pPr>
          </w:p>
        </w:tc>
        <w:tc>
          <w:tcPr>
            <w:tcW w:w="1395" w:type="dxa"/>
          </w:tcPr>
          <w:p w14:paraId="23980415">
            <w:pPr>
              <w:spacing w:after="0" w:line="360" w:lineRule="auto"/>
            </w:pPr>
          </w:p>
        </w:tc>
        <w:tc>
          <w:tcPr>
            <w:tcW w:w="2838" w:type="dxa"/>
          </w:tcPr>
          <w:p w14:paraId="596FD8A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discount type của thực thể.</w:t>
            </w:r>
          </w:p>
        </w:tc>
      </w:tr>
      <w:tr w14:paraId="6B76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F33D89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discount_value</w:t>
            </w:r>
          </w:p>
        </w:tc>
        <w:tc>
          <w:tcPr>
            <w:tcW w:w="1485" w:type="dxa"/>
          </w:tcPr>
          <w:p w14:paraId="33CCEB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127504F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539671DF">
            <w:pPr>
              <w:spacing w:after="0" w:line="360" w:lineRule="auto"/>
            </w:pPr>
          </w:p>
        </w:tc>
        <w:tc>
          <w:tcPr>
            <w:tcW w:w="1395" w:type="dxa"/>
          </w:tcPr>
          <w:p w14:paraId="62C9710D">
            <w:pPr>
              <w:spacing w:after="0" w:line="360" w:lineRule="auto"/>
            </w:pPr>
          </w:p>
        </w:tc>
        <w:tc>
          <w:tcPr>
            <w:tcW w:w="2838" w:type="dxa"/>
          </w:tcPr>
          <w:p w14:paraId="6D9D86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discount value của thực thể.</w:t>
            </w:r>
          </w:p>
        </w:tc>
      </w:tr>
      <w:tr w14:paraId="1BB4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F3692C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min_order_amount</w:t>
            </w:r>
          </w:p>
        </w:tc>
        <w:tc>
          <w:tcPr>
            <w:tcW w:w="1485" w:type="dxa"/>
          </w:tcPr>
          <w:p w14:paraId="1A5F230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35FCC23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7B32977">
            <w:pPr>
              <w:spacing w:after="0" w:line="360" w:lineRule="auto"/>
            </w:pPr>
          </w:p>
        </w:tc>
        <w:tc>
          <w:tcPr>
            <w:tcW w:w="1395" w:type="dxa"/>
          </w:tcPr>
          <w:p w14:paraId="30F089E8">
            <w:pPr>
              <w:spacing w:after="0" w:line="360" w:lineRule="auto"/>
            </w:pPr>
          </w:p>
        </w:tc>
        <w:tc>
          <w:tcPr>
            <w:tcW w:w="2838" w:type="dxa"/>
          </w:tcPr>
          <w:p w14:paraId="08D9F7F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min order amount của thực thể.</w:t>
            </w:r>
          </w:p>
        </w:tc>
      </w:tr>
      <w:tr w14:paraId="6A055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38A0A5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max_discount_amount</w:t>
            </w:r>
          </w:p>
        </w:tc>
        <w:tc>
          <w:tcPr>
            <w:tcW w:w="1485" w:type="dxa"/>
          </w:tcPr>
          <w:p w14:paraId="258249B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50" w:type="dxa"/>
          </w:tcPr>
          <w:p w14:paraId="6BD101F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11CA3992">
            <w:pPr>
              <w:spacing w:after="0" w:line="360" w:lineRule="auto"/>
            </w:pPr>
          </w:p>
        </w:tc>
        <w:tc>
          <w:tcPr>
            <w:tcW w:w="1395" w:type="dxa"/>
          </w:tcPr>
          <w:p w14:paraId="12DA9B0F">
            <w:pPr>
              <w:spacing w:after="0" w:line="360" w:lineRule="auto"/>
            </w:pPr>
          </w:p>
        </w:tc>
        <w:tc>
          <w:tcPr>
            <w:tcW w:w="2838" w:type="dxa"/>
          </w:tcPr>
          <w:p w14:paraId="45C778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max discount amount của thực thể.</w:t>
            </w:r>
          </w:p>
        </w:tc>
      </w:tr>
      <w:tr w14:paraId="765D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F47CE1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usage_limit</w:t>
            </w:r>
          </w:p>
        </w:tc>
        <w:tc>
          <w:tcPr>
            <w:tcW w:w="1485" w:type="dxa"/>
          </w:tcPr>
          <w:p w14:paraId="4A7BCEF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50" w:type="dxa"/>
          </w:tcPr>
          <w:p w14:paraId="4EC4B60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1E7889D4">
            <w:pPr>
              <w:spacing w:after="0" w:line="360" w:lineRule="auto"/>
            </w:pPr>
          </w:p>
        </w:tc>
        <w:tc>
          <w:tcPr>
            <w:tcW w:w="1395" w:type="dxa"/>
          </w:tcPr>
          <w:p w14:paraId="57C0BAC8">
            <w:pPr>
              <w:spacing w:after="0" w:line="360" w:lineRule="auto"/>
            </w:pPr>
          </w:p>
        </w:tc>
        <w:tc>
          <w:tcPr>
            <w:tcW w:w="2838" w:type="dxa"/>
          </w:tcPr>
          <w:p w14:paraId="5ABBD70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usage limit của thực thể.</w:t>
            </w:r>
          </w:p>
        </w:tc>
      </w:tr>
      <w:tr w14:paraId="6EA0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33BB53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used_count</w:t>
            </w:r>
          </w:p>
        </w:tc>
        <w:tc>
          <w:tcPr>
            <w:tcW w:w="1485" w:type="dxa"/>
          </w:tcPr>
          <w:p w14:paraId="6D706EA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50" w:type="dxa"/>
          </w:tcPr>
          <w:p w14:paraId="17501CF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EDE0D7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95" w:type="dxa"/>
          </w:tcPr>
          <w:p w14:paraId="1AAC157C">
            <w:pPr>
              <w:spacing w:after="0" w:line="360" w:lineRule="auto"/>
            </w:pPr>
          </w:p>
        </w:tc>
        <w:tc>
          <w:tcPr>
            <w:tcW w:w="2838" w:type="dxa"/>
          </w:tcPr>
          <w:p w14:paraId="1450F9E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used count của thực thể.</w:t>
            </w:r>
          </w:p>
        </w:tc>
      </w:tr>
      <w:tr w14:paraId="16EC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7FBC4D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start_date</w:t>
            </w:r>
          </w:p>
        </w:tc>
        <w:tc>
          <w:tcPr>
            <w:tcW w:w="1485" w:type="dxa"/>
          </w:tcPr>
          <w:p w14:paraId="352FE38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06F0989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B0291AA">
            <w:pPr>
              <w:spacing w:after="0" w:line="360" w:lineRule="auto"/>
            </w:pPr>
          </w:p>
        </w:tc>
        <w:tc>
          <w:tcPr>
            <w:tcW w:w="1395" w:type="dxa"/>
          </w:tcPr>
          <w:p w14:paraId="4081C398">
            <w:pPr>
              <w:spacing w:after="0" w:line="360" w:lineRule="auto"/>
            </w:pPr>
          </w:p>
        </w:tc>
        <w:tc>
          <w:tcPr>
            <w:tcW w:w="2838" w:type="dxa"/>
          </w:tcPr>
          <w:p w14:paraId="50736C1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start_date trong quy trình.</w:t>
            </w:r>
          </w:p>
        </w:tc>
      </w:tr>
      <w:tr w14:paraId="1313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42789B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end_date</w:t>
            </w:r>
          </w:p>
        </w:tc>
        <w:tc>
          <w:tcPr>
            <w:tcW w:w="1485" w:type="dxa"/>
          </w:tcPr>
          <w:p w14:paraId="637AC24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2163B0C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93DEAF2">
            <w:pPr>
              <w:spacing w:after="0" w:line="360" w:lineRule="auto"/>
            </w:pPr>
          </w:p>
        </w:tc>
        <w:tc>
          <w:tcPr>
            <w:tcW w:w="1395" w:type="dxa"/>
          </w:tcPr>
          <w:p w14:paraId="72884BB6">
            <w:pPr>
              <w:spacing w:after="0" w:line="360" w:lineRule="auto"/>
            </w:pPr>
          </w:p>
        </w:tc>
        <w:tc>
          <w:tcPr>
            <w:tcW w:w="2838" w:type="dxa"/>
          </w:tcPr>
          <w:p w14:paraId="5DBBA3C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end_date trong quy trình.</w:t>
            </w:r>
          </w:p>
        </w:tc>
      </w:tr>
      <w:tr w14:paraId="0435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BCC92E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is_active</w:t>
            </w:r>
          </w:p>
        </w:tc>
        <w:tc>
          <w:tcPr>
            <w:tcW w:w="1485" w:type="dxa"/>
          </w:tcPr>
          <w:p w14:paraId="76CACDB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2D1404B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4D16128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w="1395" w:type="dxa"/>
          </w:tcPr>
          <w:p w14:paraId="5FBFD59E">
            <w:pPr>
              <w:spacing w:after="0" w:line="360" w:lineRule="auto"/>
            </w:pPr>
          </w:p>
        </w:tc>
        <w:tc>
          <w:tcPr>
            <w:tcW w:w="2838" w:type="dxa"/>
          </w:tcPr>
          <w:p w14:paraId="70C7AFC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hiển thị (Bật/Tắt).</w:t>
            </w:r>
          </w:p>
        </w:tc>
      </w:tr>
      <w:tr w14:paraId="32FB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6C46D8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85" w:type="dxa"/>
          </w:tcPr>
          <w:p w14:paraId="3B9A2A5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30B3199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B978F4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95" w:type="dxa"/>
          </w:tcPr>
          <w:p w14:paraId="2C4C32BA">
            <w:pPr>
              <w:spacing w:after="0" w:line="360" w:lineRule="auto"/>
            </w:pPr>
          </w:p>
        </w:tc>
        <w:tc>
          <w:tcPr>
            <w:tcW w:w="2838" w:type="dxa"/>
          </w:tcPr>
          <w:p w14:paraId="5000AB4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02FC2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2E3978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485" w:type="dxa"/>
          </w:tcPr>
          <w:p w14:paraId="5F8E86E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540DD4E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455D5CFB">
            <w:pPr>
              <w:spacing w:after="0" w:line="360" w:lineRule="auto"/>
            </w:pPr>
          </w:p>
        </w:tc>
        <w:tc>
          <w:tcPr>
            <w:tcW w:w="1395" w:type="dxa"/>
          </w:tcPr>
          <w:p w14:paraId="77E5733C">
            <w:pPr>
              <w:spacing w:after="0" w:line="360" w:lineRule="auto"/>
            </w:pPr>
          </w:p>
        </w:tc>
        <w:tc>
          <w:tcPr>
            <w:tcW w:w="2838" w:type="dxa"/>
          </w:tcPr>
          <w:p w14:paraId="456A856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  <w:tr w14:paraId="4E211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3B3EED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485" w:type="dxa"/>
          </w:tcPr>
          <w:p w14:paraId="3DE7C24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290124F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BEEF610">
            <w:pPr>
              <w:spacing w:after="0" w:line="360" w:lineRule="auto"/>
            </w:pPr>
          </w:p>
        </w:tc>
        <w:tc>
          <w:tcPr>
            <w:tcW w:w="1395" w:type="dxa"/>
          </w:tcPr>
          <w:p w14:paraId="56A364D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38" w:type="dxa"/>
          </w:tcPr>
          <w:p w14:paraId="40FD981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</w:tbl>
    <w:p w14:paraId="57A13FC8">
      <w:pPr>
        <w:spacing w:line="360" w:lineRule="auto"/>
      </w:pPr>
    </w:p>
    <w:p w14:paraId="7ADBAF54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3.11 Bảng MarketplaceListing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65"/>
        <w:gridCol w:w="1065"/>
        <w:gridCol w:w="1380"/>
        <w:gridCol w:w="2838"/>
      </w:tblGrid>
      <w:tr w14:paraId="7576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69E04F1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464C366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65" w:type="dxa"/>
            <w:shd w:val="clear" w:color="auto" w:fill="C6EFCE"/>
          </w:tcPr>
          <w:p w14:paraId="2DEA16B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65" w:type="dxa"/>
            <w:shd w:val="clear" w:color="auto" w:fill="C6EFCE"/>
          </w:tcPr>
          <w:p w14:paraId="3710808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80" w:type="dxa"/>
            <w:shd w:val="clear" w:color="auto" w:fill="C6EFCE"/>
          </w:tcPr>
          <w:p w14:paraId="2B9F332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38" w:type="dxa"/>
            <w:shd w:val="clear" w:color="auto" w:fill="C6EFCE"/>
          </w:tcPr>
          <w:p w14:paraId="6744DCE5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66033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89AC92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228664E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45C3524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65" w:type="dxa"/>
          </w:tcPr>
          <w:p w14:paraId="7987A56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80" w:type="dxa"/>
          </w:tcPr>
          <w:p w14:paraId="3B77A067">
            <w:pPr>
              <w:spacing w:after="0" w:line="360" w:lineRule="auto"/>
            </w:pPr>
          </w:p>
        </w:tc>
        <w:tc>
          <w:tcPr>
            <w:tcW w:w="2838" w:type="dxa"/>
          </w:tcPr>
          <w:p w14:paraId="15CE9BD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3A1DA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40D927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w="1485" w:type="dxa"/>
          </w:tcPr>
          <w:p w14:paraId="6CEBD2D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4124B6B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F6403F1">
            <w:pPr>
              <w:spacing w:after="0" w:line="360" w:lineRule="auto"/>
            </w:pPr>
          </w:p>
        </w:tc>
        <w:tc>
          <w:tcPr>
            <w:tcW w:w="1380" w:type="dxa"/>
          </w:tcPr>
          <w:p w14:paraId="1A798CA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w="2838" w:type="dxa"/>
          </w:tcPr>
          <w:p w14:paraId="3898AD5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 w14:paraId="1310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B8BD1A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seller_id</w:t>
            </w:r>
          </w:p>
        </w:tc>
        <w:tc>
          <w:tcPr>
            <w:tcW w:w="1485" w:type="dxa"/>
          </w:tcPr>
          <w:p w14:paraId="44AA24F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14C2D23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04F5F54">
            <w:pPr>
              <w:spacing w:after="0" w:line="360" w:lineRule="auto"/>
            </w:pPr>
          </w:p>
        </w:tc>
        <w:tc>
          <w:tcPr>
            <w:tcW w:w="1380" w:type="dxa"/>
          </w:tcPr>
          <w:p w14:paraId="72E6922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38" w:type="dxa"/>
          </w:tcPr>
          <w:p w14:paraId="0B50D54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Seller.</w:t>
            </w:r>
          </w:p>
        </w:tc>
      </w:tr>
      <w:tr w14:paraId="63784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F3EA9D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485" w:type="dxa"/>
          </w:tcPr>
          <w:p w14:paraId="2AD021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3AE42BC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3C82EC8">
            <w:pPr>
              <w:spacing w:after="0" w:line="360" w:lineRule="auto"/>
            </w:pPr>
          </w:p>
        </w:tc>
        <w:tc>
          <w:tcPr>
            <w:tcW w:w="1380" w:type="dxa"/>
          </w:tcPr>
          <w:p w14:paraId="69D2D4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38" w:type="dxa"/>
          </w:tcPr>
          <w:p w14:paraId="0FC75AC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454B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81F4AE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listing_number</w:t>
            </w:r>
          </w:p>
        </w:tc>
        <w:tc>
          <w:tcPr>
            <w:tcW w:w="1485" w:type="dxa"/>
          </w:tcPr>
          <w:p w14:paraId="2DDEFA1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18678E9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299C6A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80" w:type="dxa"/>
          </w:tcPr>
          <w:p w14:paraId="6DBD27CF">
            <w:pPr>
              <w:spacing w:after="0" w:line="360" w:lineRule="auto"/>
            </w:pPr>
          </w:p>
        </w:tc>
        <w:tc>
          <w:tcPr>
            <w:tcW w:w="2838" w:type="dxa"/>
          </w:tcPr>
          <w:p w14:paraId="26195CD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listing number của thực thể.</w:t>
            </w:r>
          </w:p>
        </w:tc>
      </w:tr>
      <w:tr w14:paraId="5F08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FEF898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asking_price</w:t>
            </w:r>
          </w:p>
        </w:tc>
        <w:tc>
          <w:tcPr>
            <w:tcW w:w="1485" w:type="dxa"/>
          </w:tcPr>
          <w:p w14:paraId="5319B9B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4E99E99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33125F1B">
            <w:pPr>
              <w:spacing w:after="0" w:line="360" w:lineRule="auto"/>
            </w:pPr>
          </w:p>
        </w:tc>
        <w:tc>
          <w:tcPr>
            <w:tcW w:w="1380" w:type="dxa"/>
          </w:tcPr>
          <w:p w14:paraId="2F1BADA4">
            <w:pPr>
              <w:spacing w:after="0" w:line="360" w:lineRule="auto"/>
            </w:pPr>
          </w:p>
        </w:tc>
        <w:tc>
          <w:tcPr>
            <w:tcW w:w="2838" w:type="dxa"/>
          </w:tcPr>
          <w:p w14:paraId="36D4E72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asking price của thực thể.</w:t>
            </w:r>
          </w:p>
        </w:tc>
      </w:tr>
      <w:tr w14:paraId="288BC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AA903A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485" w:type="dxa"/>
          </w:tcPr>
          <w:p w14:paraId="44D9BC6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52F9845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64BA192">
            <w:pPr>
              <w:spacing w:after="0" w:line="360" w:lineRule="auto"/>
            </w:pPr>
          </w:p>
        </w:tc>
        <w:tc>
          <w:tcPr>
            <w:tcW w:w="1380" w:type="dxa"/>
          </w:tcPr>
          <w:p w14:paraId="64941AEE">
            <w:pPr>
              <w:spacing w:after="0" w:line="360" w:lineRule="auto"/>
            </w:pPr>
          </w:p>
        </w:tc>
        <w:tc>
          <w:tcPr>
            <w:tcW w:w="2838" w:type="dxa"/>
          </w:tcPr>
          <w:p w14:paraId="7353CD6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7917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2D19A5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is_locked</w:t>
            </w:r>
          </w:p>
        </w:tc>
        <w:tc>
          <w:tcPr>
            <w:tcW w:w="1485" w:type="dxa"/>
          </w:tcPr>
          <w:p w14:paraId="79A9368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65" w:type="dxa"/>
          </w:tcPr>
          <w:p w14:paraId="404A342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5055984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80" w:type="dxa"/>
          </w:tcPr>
          <w:p w14:paraId="0BD86C00">
            <w:pPr>
              <w:spacing w:after="0" w:line="360" w:lineRule="auto"/>
            </w:pPr>
          </w:p>
        </w:tc>
        <w:tc>
          <w:tcPr>
            <w:tcW w:w="2838" w:type="dxa"/>
          </w:tcPr>
          <w:p w14:paraId="4142899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is locked của thực thể.</w:t>
            </w:r>
          </w:p>
        </w:tc>
      </w:tr>
      <w:tr w14:paraId="14A9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F03B1D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lock_expires_at</w:t>
            </w:r>
          </w:p>
        </w:tc>
        <w:tc>
          <w:tcPr>
            <w:tcW w:w="1485" w:type="dxa"/>
          </w:tcPr>
          <w:p w14:paraId="1FA9849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710AB10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31631F7">
            <w:pPr>
              <w:spacing w:after="0" w:line="360" w:lineRule="auto"/>
            </w:pPr>
          </w:p>
        </w:tc>
        <w:tc>
          <w:tcPr>
            <w:tcW w:w="1380" w:type="dxa"/>
          </w:tcPr>
          <w:p w14:paraId="241AFBB7">
            <w:pPr>
              <w:spacing w:after="0" w:line="360" w:lineRule="auto"/>
            </w:pPr>
          </w:p>
        </w:tc>
        <w:tc>
          <w:tcPr>
            <w:tcW w:w="2838" w:type="dxa"/>
          </w:tcPr>
          <w:p w14:paraId="0206813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lock_expires trong quy trình.</w:t>
            </w:r>
          </w:p>
        </w:tc>
      </w:tr>
      <w:tr w14:paraId="768D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9D3CA4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sold_at</w:t>
            </w:r>
          </w:p>
        </w:tc>
        <w:tc>
          <w:tcPr>
            <w:tcW w:w="1485" w:type="dxa"/>
          </w:tcPr>
          <w:p w14:paraId="3785CC4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4F6B4B6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58B41938">
            <w:pPr>
              <w:spacing w:after="0" w:line="360" w:lineRule="auto"/>
            </w:pPr>
          </w:p>
        </w:tc>
        <w:tc>
          <w:tcPr>
            <w:tcW w:w="1380" w:type="dxa"/>
          </w:tcPr>
          <w:p w14:paraId="4AC54C9A">
            <w:pPr>
              <w:spacing w:after="0" w:line="360" w:lineRule="auto"/>
            </w:pPr>
          </w:p>
        </w:tc>
        <w:tc>
          <w:tcPr>
            <w:tcW w:w="2838" w:type="dxa"/>
          </w:tcPr>
          <w:p w14:paraId="1578DA7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hoàn tất chuyển giao sở hữu tài sản cho người mua mới.</w:t>
            </w:r>
          </w:p>
        </w:tc>
      </w:tr>
      <w:tr w14:paraId="3492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4C1D4F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w="1485" w:type="dxa"/>
          </w:tcPr>
          <w:p w14:paraId="6178F74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2EA5082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08445A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5.0</w:t>
            </w:r>
          </w:p>
        </w:tc>
        <w:tc>
          <w:tcPr>
            <w:tcW w:w="1380" w:type="dxa"/>
          </w:tcPr>
          <w:p w14:paraId="12A65CA2">
            <w:pPr>
              <w:spacing w:after="0" w:line="360" w:lineRule="auto"/>
            </w:pPr>
          </w:p>
        </w:tc>
        <w:tc>
          <w:tcPr>
            <w:tcW w:w="2838" w:type="dxa"/>
          </w:tcPr>
          <w:p w14:paraId="554B0B9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 w14:paraId="1CAC1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8ECA4F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metadata</w:t>
            </w:r>
          </w:p>
        </w:tc>
        <w:tc>
          <w:tcPr>
            <w:tcW w:w="1485" w:type="dxa"/>
          </w:tcPr>
          <w:p w14:paraId="6E1E57A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w="765" w:type="dxa"/>
          </w:tcPr>
          <w:p w14:paraId="48E5261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EF87175">
            <w:pPr>
              <w:spacing w:after="0" w:line="360" w:lineRule="auto"/>
            </w:pPr>
          </w:p>
        </w:tc>
        <w:tc>
          <w:tcPr>
            <w:tcW w:w="1380" w:type="dxa"/>
          </w:tcPr>
          <w:p w14:paraId="777FD12A">
            <w:pPr>
              <w:spacing w:after="0" w:line="360" w:lineRule="auto"/>
            </w:pPr>
          </w:p>
        </w:tc>
        <w:tc>
          <w:tcPr>
            <w:tcW w:w="2838" w:type="dxa"/>
          </w:tcPr>
          <w:p w14:paraId="2277A6A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metadata trong quy trình.</w:t>
            </w:r>
          </w:p>
        </w:tc>
      </w:tr>
    </w:tbl>
    <w:p w14:paraId="7796B76B">
      <w:pPr>
        <w:spacing w:line="360" w:lineRule="auto"/>
      </w:pPr>
    </w:p>
    <w:p w14:paraId="12D3695D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3.12 Bảng MarketplaceTransaction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80"/>
        <w:gridCol w:w="1065"/>
        <w:gridCol w:w="1350"/>
        <w:gridCol w:w="2853"/>
      </w:tblGrid>
      <w:tr w14:paraId="1B045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611FAEA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5B3453C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80" w:type="dxa"/>
            <w:shd w:val="clear" w:color="auto" w:fill="C6EFCE"/>
          </w:tcPr>
          <w:p w14:paraId="2CF24C2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65" w:type="dxa"/>
            <w:shd w:val="clear" w:color="auto" w:fill="C6EFCE"/>
          </w:tcPr>
          <w:p w14:paraId="105ECD2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50" w:type="dxa"/>
            <w:shd w:val="clear" w:color="auto" w:fill="C6EFCE"/>
          </w:tcPr>
          <w:p w14:paraId="16604F1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1239757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5007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54CB3A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6401081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2FEEDB1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65" w:type="dxa"/>
          </w:tcPr>
          <w:p w14:paraId="1D62E0E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50" w:type="dxa"/>
          </w:tcPr>
          <w:p w14:paraId="29A4B504">
            <w:pPr>
              <w:spacing w:after="0" w:line="360" w:lineRule="auto"/>
            </w:pPr>
          </w:p>
        </w:tc>
        <w:tc>
          <w:tcPr>
            <w:tcW w:w="2853" w:type="dxa"/>
          </w:tcPr>
          <w:p w14:paraId="0053DBD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78185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AB814C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transaction_number</w:t>
            </w:r>
          </w:p>
        </w:tc>
        <w:tc>
          <w:tcPr>
            <w:tcW w:w="1485" w:type="dxa"/>
          </w:tcPr>
          <w:p w14:paraId="085E4FB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6E0A91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772F3F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50" w:type="dxa"/>
          </w:tcPr>
          <w:p w14:paraId="66A98448">
            <w:pPr>
              <w:spacing w:after="0" w:line="360" w:lineRule="auto"/>
            </w:pPr>
          </w:p>
        </w:tc>
        <w:tc>
          <w:tcPr>
            <w:tcW w:w="2853" w:type="dxa"/>
          </w:tcPr>
          <w:p w14:paraId="0C89F28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transaction number của thực thể.</w:t>
            </w:r>
          </w:p>
        </w:tc>
      </w:tr>
      <w:tr w14:paraId="4818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F456AB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listing_id</w:t>
            </w:r>
          </w:p>
        </w:tc>
        <w:tc>
          <w:tcPr>
            <w:tcW w:w="1485" w:type="dxa"/>
          </w:tcPr>
          <w:p w14:paraId="03FB7C6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2E9D107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11ACCEB5">
            <w:pPr>
              <w:spacing w:after="0" w:line="360" w:lineRule="auto"/>
            </w:pPr>
          </w:p>
        </w:tc>
        <w:tc>
          <w:tcPr>
            <w:tcW w:w="1350" w:type="dxa"/>
          </w:tcPr>
          <w:p w14:paraId="721542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MarketplaceListing.id</w:t>
            </w:r>
          </w:p>
        </w:tc>
        <w:tc>
          <w:tcPr>
            <w:tcW w:w="2853" w:type="dxa"/>
          </w:tcPr>
          <w:p w14:paraId="5183869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Listing.</w:t>
            </w:r>
          </w:p>
        </w:tc>
      </w:tr>
      <w:tr w14:paraId="73B2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170E77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w="1485" w:type="dxa"/>
          </w:tcPr>
          <w:p w14:paraId="3DA48A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7CED37B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346CE99">
            <w:pPr>
              <w:spacing w:after="0" w:line="360" w:lineRule="auto"/>
            </w:pPr>
          </w:p>
        </w:tc>
        <w:tc>
          <w:tcPr>
            <w:tcW w:w="1350" w:type="dxa"/>
          </w:tcPr>
          <w:p w14:paraId="61FF5F0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w="2853" w:type="dxa"/>
          </w:tcPr>
          <w:p w14:paraId="4562B37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 w14:paraId="17412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EE1CC0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seller_id</w:t>
            </w:r>
          </w:p>
        </w:tc>
        <w:tc>
          <w:tcPr>
            <w:tcW w:w="1485" w:type="dxa"/>
          </w:tcPr>
          <w:p w14:paraId="60146AD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055EFB5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91F5CFB">
            <w:pPr>
              <w:spacing w:after="0" w:line="360" w:lineRule="auto"/>
            </w:pPr>
          </w:p>
        </w:tc>
        <w:tc>
          <w:tcPr>
            <w:tcW w:w="1350" w:type="dxa"/>
          </w:tcPr>
          <w:p w14:paraId="24FF21C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058CC4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Seller.</w:t>
            </w:r>
          </w:p>
        </w:tc>
      </w:tr>
      <w:tr w14:paraId="4FB51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71D3DD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buyer_id</w:t>
            </w:r>
          </w:p>
        </w:tc>
        <w:tc>
          <w:tcPr>
            <w:tcW w:w="1485" w:type="dxa"/>
          </w:tcPr>
          <w:p w14:paraId="0EEEA08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58B9124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1FDD5BC8">
            <w:pPr>
              <w:spacing w:after="0" w:line="360" w:lineRule="auto"/>
            </w:pPr>
          </w:p>
        </w:tc>
        <w:tc>
          <w:tcPr>
            <w:tcW w:w="1350" w:type="dxa"/>
          </w:tcPr>
          <w:p w14:paraId="66F231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7643501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Buyer.</w:t>
            </w:r>
          </w:p>
        </w:tc>
      </w:tr>
      <w:tr w14:paraId="666BB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4BF1F9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seller_receive_amount</w:t>
            </w:r>
          </w:p>
        </w:tc>
        <w:tc>
          <w:tcPr>
            <w:tcW w:w="1485" w:type="dxa"/>
          </w:tcPr>
          <w:p w14:paraId="6D0795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781C0E3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951FABE">
            <w:pPr>
              <w:spacing w:after="0" w:line="360" w:lineRule="auto"/>
            </w:pPr>
          </w:p>
        </w:tc>
        <w:tc>
          <w:tcPr>
            <w:tcW w:w="1350" w:type="dxa"/>
          </w:tcPr>
          <w:p w14:paraId="7EF07B98">
            <w:pPr>
              <w:spacing w:after="0" w:line="360" w:lineRule="auto"/>
            </w:pPr>
          </w:p>
        </w:tc>
        <w:tc>
          <w:tcPr>
            <w:tcW w:w="2853" w:type="dxa"/>
          </w:tcPr>
          <w:p w14:paraId="53525AC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seller receive amount của thực thể.</w:t>
            </w:r>
          </w:p>
        </w:tc>
      </w:tr>
      <w:tr w14:paraId="1742D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30B5ED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</w:t>
            </w:r>
          </w:p>
        </w:tc>
        <w:tc>
          <w:tcPr>
            <w:tcW w:w="1485" w:type="dxa"/>
          </w:tcPr>
          <w:p w14:paraId="40C1092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3054836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C834B1D">
            <w:pPr>
              <w:spacing w:after="0" w:line="360" w:lineRule="auto"/>
            </w:pPr>
          </w:p>
        </w:tc>
        <w:tc>
          <w:tcPr>
            <w:tcW w:w="1350" w:type="dxa"/>
          </w:tcPr>
          <w:p w14:paraId="550865C8">
            <w:pPr>
              <w:spacing w:after="0" w:line="360" w:lineRule="auto"/>
            </w:pPr>
          </w:p>
        </w:tc>
        <w:tc>
          <w:tcPr>
            <w:tcW w:w="2853" w:type="dxa"/>
          </w:tcPr>
          <w:p w14:paraId="17E870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Phí thu bởi nền tảng.</w:t>
            </w:r>
          </w:p>
        </w:tc>
      </w:tr>
      <w:tr w14:paraId="5C1B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37F205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w="1485" w:type="dxa"/>
          </w:tcPr>
          <w:p w14:paraId="201F413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5A9CB8E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33AB1EF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50" w:type="dxa"/>
          </w:tcPr>
          <w:p w14:paraId="3C2A8402">
            <w:pPr>
              <w:spacing w:after="0" w:line="360" w:lineRule="auto"/>
            </w:pPr>
          </w:p>
        </w:tc>
        <w:tc>
          <w:tcPr>
            <w:tcW w:w="2853" w:type="dxa"/>
          </w:tcPr>
          <w:p w14:paraId="257ADF5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 w14:paraId="4BAF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967502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organizer_royalty</w:t>
            </w:r>
          </w:p>
        </w:tc>
        <w:tc>
          <w:tcPr>
            <w:tcW w:w="1485" w:type="dxa"/>
          </w:tcPr>
          <w:p w14:paraId="704F1A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5E2D8BD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16DC865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50" w:type="dxa"/>
          </w:tcPr>
          <w:p w14:paraId="07F1837F">
            <w:pPr>
              <w:spacing w:after="0" w:line="360" w:lineRule="auto"/>
            </w:pPr>
          </w:p>
        </w:tc>
        <w:tc>
          <w:tcPr>
            <w:tcW w:w="2853" w:type="dxa"/>
          </w:tcPr>
          <w:p w14:paraId="0BE275F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organizer royalty của thực thể.</w:t>
            </w:r>
          </w:p>
        </w:tc>
      </w:tr>
      <w:tr w14:paraId="7C35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DC5DF7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organizer_royalty_percent</w:t>
            </w:r>
          </w:p>
        </w:tc>
        <w:tc>
          <w:tcPr>
            <w:tcW w:w="1485" w:type="dxa"/>
          </w:tcPr>
          <w:p w14:paraId="3675A0F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1346B6B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370EF1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50" w:type="dxa"/>
          </w:tcPr>
          <w:p w14:paraId="40931BE2">
            <w:pPr>
              <w:spacing w:after="0" w:line="360" w:lineRule="auto"/>
            </w:pPr>
          </w:p>
        </w:tc>
        <w:tc>
          <w:tcPr>
            <w:tcW w:w="2853" w:type="dxa"/>
          </w:tcPr>
          <w:p w14:paraId="3FE9C9B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organizer royalty percent của thực thể.</w:t>
            </w:r>
          </w:p>
        </w:tc>
      </w:tr>
      <w:tr w14:paraId="1A7E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1F88D8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buyer_pay_amount</w:t>
            </w:r>
          </w:p>
        </w:tc>
        <w:tc>
          <w:tcPr>
            <w:tcW w:w="1485" w:type="dxa"/>
          </w:tcPr>
          <w:p w14:paraId="3A82348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2507AFE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13A3C47">
            <w:pPr>
              <w:spacing w:after="0" w:line="360" w:lineRule="auto"/>
            </w:pPr>
          </w:p>
        </w:tc>
        <w:tc>
          <w:tcPr>
            <w:tcW w:w="1350" w:type="dxa"/>
          </w:tcPr>
          <w:p w14:paraId="3A1BB0CF">
            <w:pPr>
              <w:spacing w:after="0" w:line="360" w:lineRule="auto"/>
            </w:pPr>
          </w:p>
        </w:tc>
        <w:tc>
          <w:tcPr>
            <w:tcW w:w="2853" w:type="dxa"/>
          </w:tcPr>
          <w:p w14:paraId="49713C2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buyer pay amount của thực thể.</w:t>
            </w:r>
          </w:p>
        </w:tc>
      </w:tr>
      <w:tr w14:paraId="1198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04ACDA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485" w:type="dxa"/>
          </w:tcPr>
          <w:p w14:paraId="2969B3A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6A1C24B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582FDA60">
            <w:pPr>
              <w:spacing w:after="0" w:line="360" w:lineRule="auto"/>
            </w:pPr>
          </w:p>
        </w:tc>
        <w:tc>
          <w:tcPr>
            <w:tcW w:w="1350" w:type="dxa"/>
          </w:tcPr>
          <w:p w14:paraId="62E6693C">
            <w:pPr>
              <w:spacing w:after="0" w:line="360" w:lineRule="auto"/>
            </w:pPr>
          </w:p>
        </w:tc>
        <w:tc>
          <w:tcPr>
            <w:tcW w:w="2853" w:type="dxa"/>
          </w:tcPr>
          <w:p w14:paraId="6BEF7DB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2C58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D9B4F2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is_settled</w:t>
            </w:r>
          </w:p>
        </w:tc>
        <w:tc>
          <w:tcPr>
            <w:tcW w:w="1485" w:type="dxa"/>
          </w:tcPr>
          <w:p w14:paraId="66736FB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80" w:type="dxa"/>
          </w:tcPr>
          <w:p w14:paraId="4F722BC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54DA15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50" w:type="dxa"/>
          </w:tcPr>
          <w:p w14:paraId="7A58118E">
            <w:pPr>
              <w:spacing w:after="0" w:line="360" w:lineRule="auto"/>
            </w:pPr>
          </w:p>
        </w:tc>
        <w:tc>
          <w:tcPr>
            <w:tcW w:w="2853" w:type="dxa"/>
          </w:tcPr>
          <w:p w14:paraId="32F9E89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Xác nhận đã quyết toán tài chính.</w:t>
            </w:r>
          </w:p>
        </w:tc>
      </w:tr>
      <w:tr w14:paraId="741F4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5902E5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nft_transfer_tx_hash</w:t>
            </w:r>
          </w:p>
        </w:tc>
        <w:tc>
          <w:tcPr>
            <w:tcW w:w="1485" w:type="dxa"/>
          </w:tcPr>
          <w:p w14:paraId="523A9D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245B1BB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E2035D2">
            <w:pPr>
              <w:spacing w:after="0" w:line="360" w:lineRule="auto"/>
            </w:pPr>
          </w:p>
        </w:tc>
        <w:tc>
          <w:tcPr>
            <w:tcW w:w="1350" w:type="dxa"/>
          </w:tcPr>
          <w:p w14:paraId="5D167691">
            <w:pPr>
              <w:spacing w:after="0" w:line="360" w:lineRule="auto"/>
            </w:pPr>
          </w:p>
        </w:tc>
        <w:tc>
          <w:tcPr>
            <w:tcW w:w="2853" w:type="dxa"/>
          </w:tcPr>
          <w:p w14:paraId="680BE9A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nft transfer tx hash của thực thể.</w:t>
            </w:r>
          </w:p>
        </w:tc>
      </w:tr>
      <w:tr w14:paraId="58E76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56987A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ip_address</w:t>
            </w:r>
          </w:p>
        </w:tc>
        <w:tc>
          <w:tcPr>
            <w:tcW w:w="1485" w:type="dxa"/>
          </w:tcPr>
          <w:p w14:paraId="3FD3B43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48C304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F825DC3">
            <w:pPr>
              <w:spacing w:after="0" w:line="360" w:lineRule="auto"/>
            </w:pPr>
          </w:p>
        </w:tc>
        <w:tc>
          <w:tcPr>
            <w:tcW w:w="1350" w:type="dxa"/>
          </w:tcPr>
          <w:p w14:paraId="460FCB88">
            <w:pPr>
              <w:spacing w:after="0" w:line="360" w:lineRule="auto"/>
            </w:pPr>
          </w:p>
        </w:tc>
        <w:tc>
          <w:tcPr>
            <w:tcW w:w="2853" w:type="dxa"/>
          </w:tcPr>
          <w:p w14:paraId="78649EC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ip address của thực thể.</w:t>
            </w:r>
          </w:p>
        </w:tc>
      </w:tr>
      <w:tr w14:paraId="1B4D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FF97E7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85" w:type="dxa"/>
          </w:tcPr>
          <w:p w14:paraId="244764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80" w:type="dxa"/>
          </w:tcPr>
          <w:p w14:paraId="0E2C951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5B4588B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50" w:type="dxa"/>
          </w:tcPr>
          <w:p w14:paraId="27337EE7">
            <w:pPr>
              <w:spacing w:after="0" w:line="360" w:lineRule="auto"/>
            </w:pPr>
          </w:p>
        </w:tc>
        <w:tc>
          <w:tcPr>
            <w:tcW w:w="2853" w:type="dxa"/>
          </w:tcPr>
          <w:p w14:paraId="0CDEB43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2806D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1FC14B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commission_fee</w:t>
            </w:r>
          </w:p>
        </w:tc>
        <w:tc>
          <w:tcPr>
            <w:tcW w:w="1485" w:type="dxa"/>
          </w:tcPr>
          <w:p w14:paraId="538F1E4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6EE46C6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FD246E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50" w:type="dxa"/>
          </w:tcPr>
          <w:p w14:paraId="17BAFFAE">
            <w:pPr>
              <w:spacing w:after="0" w:line="360" w:lineRule="auto"/>
            </w:pPr>
          </w:p>
        </w:tc>
        <w:tc>
          <w:tcPr>
            <w:tcW w:w="2853" w:type="dxa"/>
          </w:tcPr>
          <w:p w14:paraId="08A4D4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commission fee của thực thể.</w:t>
            </w:r>
          </w:p>
        </w:tc>
      </w:tr>
      <w:tr w14:paraId="42AC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2B1186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gas_fee</w:t>
            </w:r>
          </w:p>
        </w:tc>
        <w:tc>
          <w:tcPr>
            <w:tcW w:w="1485" w:type="dxa"/>
          </w:tcPr>
          <w:p w14:paraId="0D35019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327DF7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307412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50" w:type="dxa"/>
          </w:tcPr>
          <w:p w14:paraId="7C140180">
            <w:pPr>
              <w:spacing w:after="0" w:line="360" w:lineRule="auto"/>
            </w:pPr>
          </w:p>
        </w:tc>
        <w:tc>
          <w:tcPr>
            <w:tcW w:w="2853" w:type="dxa"/>
          </w:tcPr>
          <w:p w14:paraId="495BCE4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gas fee của thực thể.</w:t>
            </w:r>
          </w:p>
        </w:tc>
      </w:tr>
      <w:tr w14:paraId="1ACB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8768D9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resale_profit</w:t>
            </w:r>
          </w:p>
        </w:tc>
        <w:tc>
          <w:tcPr>
            <w:tcW w:w="1485" w:type="dxa"/>
          </w:tcPr>
          <w:p w14:paraId="346707A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084CF8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3CA8559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50" w:type="dxa"/>
          </w:tcPr>
          <w:p w14:paraId="7D35E02E">
            <w:pPr>
              <w:spacing w:after="0" w:line="360" w:lineRule="auto"/>
            </w:pPr>
          </w:p>
        </w:tc>
        <w:tc>
          <w:tcPr>
            <w:tcW w:w="2853" w:type="dxa"/>
          </w:tcPr>
          <w:p w14:paraId="2F4A5A2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resale profit của thực thể.</w:t>
            </w:r>
          </w:p>
        </w:tc>
      </w:tr>
    </w:tbl>
    <w:p w14:paraId="17A871E7">
      <w:pPr>
        <w:spacing w:line="360" w:lineRule="auto"/>
      </w:pPr>
    </w:p>
    <w:p w14:paraId="4639AD60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3.13 Bảng TicketTransfer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85"/>
        <w:gridCol w:w="780"/>
        <w:gridCol w:w="1065"/>
        <w:gridCol w:w="1365"/>
        <w:gridCol w:w="2838"/>
      </w:tblGrid>
      <w:tr w14:paraId="6F82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7C27ADD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09E8083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80" w:type="dxa"/>
            <w:shd w:val="clear" w:color="auto" w:fill="C6EFCE"/>
          </w:tcPr>
          <w:p w14:paraId="76C28E2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65" w:type="dxa"/>
            <w:shd w:val="clear" w:color="auto" w:fill="C6EFCE"/>
          </w:tcPr>
          <w:p w14:paraId="139EA4D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4A169C1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38" w:type="dxa"/>
            <w:shd w:val="clear" w:color="auto" w:fill="C6EFCE"/>
          </w:tcPr>
          <w:p w14:paraId="2A2428E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7830D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49E4B7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539D1DB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5FFDEC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65" w:type="dxa"/>
          </w:tcPr>
          <w:p w14:paraId="679EE28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04D9B287">
            <w:pPr>
              <w:spacing w:after="0" w:line="360" w:lineRule="auto"/>
            </w:pPr>
          </w:p>
        </w:tc>
        <w:tc>
          <w:tcPr>
            <w:tcW w:w="2838" w:type="dxa"/>
          </w:tcPr>
          <w:p w14:paraId="4E72C89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234A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BCDFB1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w="1485" w:type="dxa"/>
          </w:tcPr>
          <w:p w14:paraId="6535E27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6E5825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66DE8D7">
            <w:pPr>
              <w:spacing w:after="0" w:line="360" w:lineRule="auto"/>
            </w:pPr>
          </w:p>
        </w:tc>
        <w:tc>
          <w:tcPr>
            <w:tcW w:w="1365" w:type="dxa"/>
          </w:tcPr>
          <w:p w14:paraId="7573B9D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w="2838" w:type="dxa"/>
          </w:tcPr>
          <w:p w14:paraId="7852E92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 w14:paraId="375A4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241989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from_user_id</w:t>
            </w:r>
          </w:p>
        </w:tc>
        <w:tc>
          <w:tcPr>
            <w:tcW w:w="1485" w:type="dxa"/>
          </w:tcPr>
          <w:p w14:paraId="069EDF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172E31F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DAEC461">
            <w:pPr>
              <w:spacing w:after="0" w:line="360" w:lineRule="auto"/>
            </w:pPr>
          </w:p>
        </w:tc>
        <w:tc>
          <w:tcPr>
            <w:tcW w:w="1365" w:type="dxa"/>
          </w:tcPr>
          <w:p w14:paraId="0AC6368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38" w:type="dxa"/>
          </w:tcPr>
          <w:p w14:paraId="2F4C305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From_user.</w:t>
            </w:r>
          </w:p>
        </w:tc>
      </w:tr>
      <w:tr w14:paraId="7EC94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9F67B4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to_user_id</w:t>
            </w:r>
          </w:p>
        </w:tc>
        <w:tc>
          <w:tcPr>
            <w:tcW w:w="1485" w:type="dxa"/>
          </w:tcPr>
          <w:p w14:paraId="11B614E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7CEF1C7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33DD0E2">
            <w:pPr>
              <w:spacing w:after="0" w:line="360" w:lineRule="auto"/>
            </w:pPr>
          </w:p>
        </w:tc>
        <w:tc>
          <w:tcPr>
            <w:tcW w:w="1365" w:type="dxa"/>
          </w:tcPr>
          <w:p w14:paraId="114B498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38" w:type="dxa"/>
          </w:tcPr>
          <w:p w14:paraId="318C4B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To_user.</w:t>
            </w:r>
          </w:p>
        </w:tc>
      </w:tr>
      <w:tr w14:paraId="5C91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8A5D87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485" w:type="dxa"/>
          </w:tcPr>
          <w:p w14:paraId="5D0C041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0EC62BF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532D1687">
            <w:pPr>
              <w:spacing w:after="0" w:line="360" w:lineRule="auto"/>
            </w:pPr>
          </w:p>
        </w:tc>
        <w:tc>
          <w:tcPr>
            <w:tcW w:w="1365" w:type="dxa"/>
          </w:tcPr>
          <w:p w14:paraId="1C2E246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38" w:type="dxa"/>
          </w:tcPr>
          <w:p w14:paraId="6ACABC2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695E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CD6625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transfer_method</w:t>
            </w:r>
          </w:p>
        </w:tc>
        <w:tc>
          <w:tcPr>
            <w:tcW w:w="1485" w:type="dxa"/>
          </w:tcPr>
          <w:p w14:paraId="4C0F1FD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07438A0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4AA23052">
            <w:pPr>
              <w:spacing w:after="0" w:line="360" w:lineRule="auto"/>
            </w:pPr>
          </w:p>
        </w:tc>
        <w:tc>
          <w:tcPr>
            <w:tcW w:w="1365" w:type="dxa"/>
          </w:tcPr>
          <w:p w14:paraId="7B150B24">
            <w:pPr>
              <w:spacing w:after="0" w:line="360" w:lineRule="auto"/>
            </w:pPr>
          </w:p>
        </w:tc>
        <w:tc>
          <w:tcPr>
            <w:tcW w:w="2838" w:type="dxa"/>
          </w:tcPr>
          <w:p w14:paraId="5C1CC3E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transfer method của thực thể.</w:t>
            </w:r>
          </w:p>
        </w:tc>
      </w:tr>
      <w:tr w14:paraId="742B2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52172B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485" w:type="dxa"/>
          </w:tcPr>
          <w:p w14:paraId="41E669B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69796C1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98AC7C2">
            <w:pPr>
              <w:spacing w:after="0" w:line="360" w:lineRule="auto"/>
            </w:pPr>
          </w:p>
        </w:tc>
        <w:tc>
          <w:tcPr>
            <w:tcW w:w="1365" w:type="dxa"/>
          </w:tcPr>
          <w:p w14:paraId="1BE9FCAC">
            <w:pPr>
              <w:spacing w:after="0" w:line="360" w:lineRule="auto"/>
            </w:pPr>
          </w:p>
        </w:tc>
        <w:tc>
          <w:tcPr>
            <w:tcW w:w="2838" w:type="dxa"/>
          </w:tcPr>
          <w:p w14:paraId="362D483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6F11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798B81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nft_transfer_tx_hash</w:t>
            </w:r>
          </w:p>
        </w:tc>
        <w:tc>
          <w:tcPr>
            <w:tcW w:w="1485" w:type="dxa"/>
          </w:tcPr>
          <w:p w14:paraId="3FBC35D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170D6CB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A61C336">
            <w:pPr>
              <w:spacing w:after="0" w:line="360" w:lineRule="auto"/>
            </w:pPr>
          </w:p>
        </w:tc>
        <w:tc>
          <w:tcPr>
            <w:tcW w:w="1365" w:type="dxa"/>
          </w:tcPr>
          <w:p w14:paraId="2BF35DA1">
            <w:pPr>
              <w:spacing w:after="0" w:line="360" w:lineRule="auto"/>
            </w:pPr>
          </w:p>
        </w:tc>
        <w:tc>
          <w:tcPr>
            <w:tcW w:w="2838" w:type="dxa"/>
          </w:tcPr>
          <w:p w14:paraId="0A2E475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nft transfer tx hash của thực thể.</w:t>
            </w:r>
          </w:p>
        </w:tc>
      </w:tr>
      <w:tr w14:paraId="6D34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6E6E3F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requested_at</w:t>
            </w:r>
          </w:p>
        </w:tc>
        <w:tc>
          <w:tcPr>
            <w:tcW w:w="1485" w:type="dxa"/>
          </w:tcPr>
          <w:p w14:paraId="032F781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80" w:type="dxa"/>
          </w:tcPr>
          <w:p w14:paraId="2901E04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48E47F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65" w:type="dxa"/>
          </w:tcPr>
          <w:p w14:paraId="3DC1ED61">
            <w:pPr>
              <w:spacing w:after="0" w:line="360" w:lineRule="auto"/>
            </w:pPr>
          </w:p>
        </w:tc>
        <w:tc>
          <w:tcPr>
            <w:tcW w:w="2838" w:type="dxa"/>
          </w:tcPr>
          <w:p w14:paraId="1F17908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người dùng gửi yêu cầu (hoàn tiền, chuyển vé) lên hệ thống.</w:t>
            </w:r>
          </w:p>
        </w:tc>
      </w:tr>
      <w:tr w14:paraId="256E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651B3EB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completed_at</w:t>
            </w:r>
          </w:p>
        </w:tc>
        <w:tc>
          <w:tcPr>
            <w:tcW w:w="1485" w:type="dxa"/>
          </w:tcPr>
          <w:p w14:paraId="51EB776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80" w:type="dxa"/>
          </w:tcPr>
          <w:p w14:paraId="2EA1BB8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25663F7">
            <w:pPr>
              <w:spacing w:after="0" w:line="360" w:lineRule="auto"/>
            </w:pPr>
          </w:p>
        </w:tc>
        <w:tc>
          <w:tcPr>
            <w:tcW w:w="1365" w:type="dxa"/>
          </w:tcPr>
          <w:p w14:paraId="533CE857">
            <w:pPr>
              <w:spacing w:after="0" w:line="360" w:lineRule="auto"/>
            </w:pPr>
          </w:p>
        </w:tc>
        <w:tc>
          <w:tcPr>
            <w:tcW w:w="2838" w:type="dxa"/>
          </w:tcPr>
          <w:p w14:paraId="4FFCCE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quy trình nghiệp vụ được xử lý hoàn tất 100%.</w:t>
            </w:r>
          </w:p>
        </w:tc>
      </w:tr>
    </w:tbl>
    <w:p w14:paraId="44A0B5A7">
      <w:pPr>
        <w:spacing w:line="360" w:lineRule="auto"/>
      </w:pPr>
    </w:p>
    <w:p w14:paraId="72F2D674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3.14 Bảng Merchandise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70"/>
        <w:gridCol w:w="810"/>
        <w:gridCol w:w="1035"/>
        <w:gridCol w:w="1365"/>
        <w:gridCol w:w="2853"/>
      </w:tblGrid>
      <w:tr w14:paraId="067AC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shd w:val="clear" w:color="auto" w:fill="C6EFCE"/>
          </w:tcPr>
          <w:p w14:paraId="4F4AAC3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70" w:type="dxa"/>
            <w:shd w:val="clear" w:color="auto" w:fill="C6EFCE"/>
          </w:tcPr>
          <w:p w14:paraId="489152E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810" w:type="dxa"/>
            <w:shd w:val="clear" w:color="auto" w:fill="C6EFCE"/>
          </w:tcPr>
          <w:p w14:paraId="322C680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35" w:type="dxa"/>
            <w:shd w:val="clear" w:color="auto" w:fill="C6EFCE"/>
          </w:tcPr>
          <w:p w14:paraId="471700C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7D0F6D0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58CC45A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0904D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61C82E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70" w:type="dxa"/>
          </w:tcPr>
          <w:p w14:paraId="4BD4D33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810" w:type="dxa"/>
          </w:tcPr>
          <w:p w14:paraId="3B372F4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35" w:type="dxa"/>
          </w:tcPr>
          <w:p w14:paraId="0BC0F99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5BDDBD19">
            <w:pPr>
              <w:spacing w:after="0" w:line="360" w:lineRule="auto"/>
            </w:pPr>
          </w:p>
        </w:tc>
        <w:tc>
          <w:tcPr>
            <w:tcW w:w="2853" w:type="dxa"/>
          </w:tcPr>
          <w:p w14:paraId="4BCF330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08B8B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FF8AC8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organizer_id</w:t>
            </w:r>
          </w:p>
        </w:tc>
        <w:tc>
          <w:tcPr>
            <w:tcW w:w="1470" w:type="dxa"/>
          </w:tcPr>
          <w:p w14:paraId="300DA71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810" w:type="dxa"/>
          </w:tcPr>
          <w:p w14:paraId="44BD731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0176B881">
            <w:pPr>
              <w:spacing w:after="0" w:line="360" w:lineRule="auto"/>
            </w:pPr>
          </w:p>
        </w:tc>
        <w:tc>
          <w:tcPr>
            <w:tcW w:w="1365" w:type="dxa"/>
          </w:tcPr>
          <w:p w14:paraId="204913A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Organizer.id</w:t>
            </w:r>
          </w:p>
        </w:tc>
        <w:tc>
          <w:tcPr>
            <w:tcW w:w="2853" w:type="dxa"/>
          </w:tcPr>
          <w:p w14:paraId="1890990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Organizer.</w:t>
            </w:r>
          </w:p>
        </w:tc>
      </w:tr>
      <w:tr w14:paraId="61D8F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420870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470" w:type="dxa"/>
          </w:tcPr>
          <w:p w14:paraId="02A7F23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810" w:type="dxa"/>
          </w:tcPr>
          <w:p w14:paraId="7EA5084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EA1BCF1">
            <w:pPr>
              <w:spacing w:after="0" w:line="360" w:lineRule="auto"/>
            </w:pPr>
          </w:p>
        </w:tc>
        <w:tc>
          <w:tcPr>
            <w:tcW w:w="1365" w:type="dxa"/>
          </w:tcPr>
          <w:p w14:paraId="0BED442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53" w:type="dxa"/>
          </w:tcPr>
          <w:p w14:paraId="4C4CAA6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23207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706B711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w="1470" w:type="dxa"/>
          </w:tcPr>
          <w:p w14:paraId="5F94761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810" w:type="dxa"/>
          </w:tcPr>
          <w:p w14:paraId="6EA50B9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C04D103">
            <w:pPr>
              <w:spacing w:after="0" w:line="360" w:lineRule="auto"/>
            </w:pPr>
          </w:p>
        </w:tc>
        <w:tc>
          <w:tcPr>
            <w:tcW w:w="1365" w:type="dxa"/>
          </w:tcPr>
          <w:p w14:paraId="2FFB175A">
            <w:pPr>
              <w:spacing w:after="0" w:line="360" w:lineRule="auto"/>
            </w:pPr>
          </w:p>
        </w:tc>
        <w:tc>
          <w:tcPr>
            <w:tcW w:w="2853" w:type="dxa"/>
          </w:tcPr>
          <w:p w14:paraId="79F3A8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name của thực thể.</w:t>
            </w:r>
          </w:p>
        </w:tc>
      </w:tr>
      <w:tr w14:paraId="6D89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0A6854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w="1470" w:type="dxa"/>
          </w:tcPr>
          <w:p w14:paraId="2A410AC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810" w:type="dxa"/>
          </w:tcPr>
          <w:p w14:paraId="2ECE82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1780DC3">
            <w:pPr>
              <w:spacing w:after="0" w:line="360" w:lineRule="auto"/>
            </w:pPr>
          </w:p>
        </w:tc>
        <w:tc>
          <w:tcPr>
            <w:tcW w:w="1365" w:type="dxa"/>
          </w:tcPr>
          <w:p w14:paraId="7AD42E52">
            <w:pPr>
              <w:spacing w:after="0" w:line="360" w:lineRule="auto"/>
            </w:pPr>
          </w:p>
        </w:tc>
        <w:tc>
          <w:tcPr>
            <w:tcW w:w="2853" w:type="dxa"/>
          </w:tcPr>
          <w:p w14:paraId="4104A8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 w14:paraId="0582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2BC8811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w="1470" w:type="dxa"/>
          </w:tcPr>
          <w:p w14:paraId="7A4647D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810" w:type="dxa"/>
          </w:tcPr>
          <w:p w14:paraId="7A7D258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BF02809">
            <w:pPr>
              <w:spacing w:after="0" w:line="360" w:lineRule="auto"/>
            </w:pPr>
          </w:p>
        </w:tc>
        <w:tc>
          <w:tcPr>
            <w:tcW w:w="1365" w:type="dxa"/>
          </w:tcPr>
          <w:p w14:paraId="6B730D97">
            <w:pPr>
              <w:spacing w:after="0" w:line="360" w:lineRule="auto"/>
            </w:pPr>
          </w:p>
        </w:tc>
        <w:tc>
          <w:tcPr>
            <w:tcW w:w="2853" w:type="dxa"/>
          </w:tcPr>
          <w:p w14:paraId="70AD1D4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Đơn giá niêm yết.</w:t>
            </w:r>
          </w:p>
        </w:tc>
      </w:tr>
      <w:tr w14:paraId="5163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6975F6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stock</w:t>
            </w:r>
          </w:p>
        </w:tc>
        <w:tc>
          <w:tcPr>
            <w:tcW w:w="1470" w:type="dxa"/>
          </w:tcPr>
          <w:p w14:paraId="4FEEFE9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810" w:type="dxa"/>
          </w:tcPr>
          <w:p w14:paraId="36ACF64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510084C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69A0265B">
            <w:pPr>
              <w:spacing w:after="0" w:line="360" w:lineRule="auto"/>
            </w:pPr>
          </w:p>
        </w:tc>
        <w:tc>
          <w:tcPr>
            <w:tcW w:w="2853" w:type="dxa"/>
          </w:tcPr>
          <w:p w14:paraId="48AA75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lượng hàng tồn trong kho.</w:t>
            </w:r>
          </w:p>
        </w:tc>
      </w:tr>
      <w:tr w14:paraId="1672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5FD0BC6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w="1470" w:type="dxa"/>
          </w:tcPr>
          <w:p w14:paraId="5D96561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810" w:type="dxa"/>
          </w:tcPr>
          <w:p w14:paraId="2C0D7D9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32B0C9FA">
            <w:pPr>
              <w:spacing w:after="0" w:line="360" w:lineRule="auto"/>
            </w:pPr>
          </w:p>
        </w:tc>
        <w:tc>
          <w:tcPr>
            <w:tcW w:w="1365" w:type="dxa"/>
          </w:tcPr>
          <w:p w14:paraId="2F4E47A5">
            <w:pPr>
              <w:spacing w:after="0" w:line="360" w:lineRule="auto"/>
            </w:pPr>
          </w:p>
        </w:tc>
        <w:tc>
          <w:tcPr>
            <w:tcW w:w="2853" w:type="dxa"/>
          </w:tcPr>
          <w:p w14:paraId="7FFBF8B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  <w:tr w14:paraId="482F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1F7383A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is_active</w:t>
            </w:r>
          </w:p>
        </w:tc>
        <w:tc>
          <w:tcPr>
            <w:tcW w:w="1470" w:type="dxa"/>
          </w:tcPr>
          <w:p w14:paraId="42A5AA3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810" w:type="dxa"/>
          </w:tcPr>
          <w:p w14:paraId="5DE4553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0FBE99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true</w:t>
            </w:r>
          </w:p>
        </w:tc>
        <w:tc>
          <w:tcPr>
            <w:tcW w:w="1365" w:type="dxa"/>
          </w:tcPr>
          <w:p w14:paraId="42D6FFAF">
            <w:pPr>
              <w:spacing w:after="0" w:line="360" w:lineRule="auto"/>
            </w:pPr>
          </w:p>
        </w:tc>
        <w:tc>
          <w:tcPr>
            <w:tcW w:w="2853" w:type="dxa"/>
          </w:tcPr>
          <w:p w14:paraId="004DB51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hiển thị (Bật/Tắt).</w:t>
            </w:r>
          </w:p>
        </w:tc>
      </w:tr>
      <w:tr w14:paraId="4F22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4A0A315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70" w:type="dxa"/>
          </w:tcPr>
          <w:p w14:paraId="69698D0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810" w:type="dxa"/>
          </w:tcPr>
          <w:p w14:paraId="5B169DF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0FEF46E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65" w:type="dxa"/>
          </w:tcPr>
          <w:p w14:paraId="787A2865">
            <w:pPr>
              <w:spacing w:after="0" w:line="360" w:lineRule="auto"/>
            </w:pPr>
          </w:p>
        </w:tc>
        <w:tc>
          <w:tcPr>
            <w:tcW w:w="2853" w:type="dxa"/>
          </w:tcPr>
          <w:p w14:paraId="23C26D1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4BFE8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3C972C1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470" w:type="dxa"/>
          </w:tcPr>
          <w:p w14:paraId="0702448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810" w:type="dxa"/>
          </w:tcPr>
          <w:p w14:paraId="76DD84B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EEE5D1E">
            <w:pPr>
              <w:spacing w:after="0" w:line="360" w:lineRule="auto"/>
            </w:pPr>
          </w:p>
        </w:tc>
        <w:tc>
          <w:tcPr>
            <w:tcW w:w="1365" w:type="dxa"/>
          </w:tcPr>
          <w:p w14:paraId="2531D37D">
            <w:pPr>
              <w:spacing w:after="0" w:line="360" w:lineRule="auto"/>
            </w:pPr>
          </w:p>
        </w:tc>
        <w:tc>
          <w:tcPr>
            <w:tcW w:w="2853" w:type="dxa"/>
          </w:tcPr>
          <w:p w14:paraId="64CBD03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  <w:tr w14:paraId="5294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8BBD36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platform_fee_percent</w:t>
            </w:r>
          </w:p>
        </w:tc>
        <w:tc>
          <w:tcPr>
            <w:tcW w:w="1470" w:type="dxa"/>
          </w:tcPr>
          <w:p w14:paraId="3628A68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810" w:type="dxa"/>
          </w:tcPr>
          <w:p w14:paraId="480F76B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FEA34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57494D43">
            <w:pPr>
              <w:spacing w:after="0" w:line="360" w:lineRule="auto"/>
            </w:pPr>
          </w:p>
        </w:tc>
        <w:tc>
          <w:tcPr>
            <w:tcW w:w="2853" w:type="dxa"/>
          </w:tcPr>
          <w:p w14:paraId="7B3A896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platform_fee_percent trong quy trình.</w:t>
            </w:r>
          </w:p>
        </w:tc>
      </w:tr>
      <w:tr w14:paraId="6ACB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 w14:paraId="0792D6B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commission_fee_percent</w:t>
            </w:r>
          </w:p>
        </w:tc>
        <w:tc>
          <w:tcPr>
            <w:tcW w:w="1470" w:type="dxa"/>
          </w:tcPr>
          <w:p w14:paraId="70E6100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810" w:type="dxa"/>
          </w:tcPr>
          <w:p w14:paraId="6DFD9B4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B0FEF1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3E25EF58">
            <w:pPr>
              <w:spacing w:after="0" w:line="360" w:lineRule="auto"/>
            </w:pPr>
          </w:p>
        </w:tc>
        <w:tc>
          <w:tcPr>
            <w:tcW w:w="2853" w:type="dxa"/>
          </w:tcPr>
          <w:p w14:paraId="2BAA303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commission fee percent của thực thể.</w:t>
            </w:r>
          </w:p>
        </w:tc>
      </w:tr>
    </w:tbl>
    <w:p w14:paraId="1A0411B9">
      <w:pPr>
        <w:spacing w:line="360" w:lineRule="auto"/>
      </w:pPr>
    </w:p>
    <w:p w14:paraId="778B5CC0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3.15 Bảng MerchandiseOrderItem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500"/>
        <w:gridCol w:w="795"/>
        <w:gridCol w:w="1035"/>
        <w:gridCol w:w="1365"/>
        <w:gridCol w:w="2853"/>
      </w:tblGrid>
      <w:tr w14:paraId="1E61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  <w:shd w:val="clear" w:color="auto" w:fill="C6EFCE"/>
          </w:tcPr>
          <w:p w14:paraId="086CBE2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212CB60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95" w:type="dxa"/>
            <w:shd w:val="clear" w:color="auto" w:fill="C6EFCE"/>
          </w:tcPr>
          <w:p w14:paraId="3BAC258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35" w:type="dxa"/>
            <w:shd w:val="clear" w:color="auto" w:fill="C6EFCE"/>
          </w:tcPr>
          <w:p w14:paraId="640759B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03A44AD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3D2C5C1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37E3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209E47C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174A8A4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147D838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35" w:type="dxa"/>
          </w:tcPr>
          <w:p w14:paraId="3C0F786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087EC993">
            <w:pPr>
              <w:spacing w:after="0" w:line="360" w:lineRule="auto"/>
            </w:pPr>
          </w:p>
        </w:tc>
        <w:tc>
          <w:tcPr>
            <w:tcW w:w="2853" w:type="dxa"/>
          </w:tcPr>
          <w:p w14:paraId="2465D1B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7FF4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7832AC6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merchandise_id</w:t>
            </w:r>
          </w:p>
        </w:tc>
        <w:tc>
          <w:tcPr>
            <w:tcW w:w="1500" w:type="dxa"/>
          </w:tcPr>
          <w:p w14:paraId="5017824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5396B6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399EDE5F">
            <w:pPr>
              <w:spacing w:after="0" w:line="360" w:lineRule="auto"/>
            </w:pPr>
          </w:p>
        </w:tc>
        <w:tc>
          <w:tcPr>
            <w:tcW w:w="1365" w:type="dxa"/>
          </w:tcPr>
          <w:p w14:paraId="23B01B7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Merchandise.id</w:t>
            </w:r>
          </w:p>
        </w:tc>
        <w:tc>
          <w:tcPr>
            <w:tcW w:w="2853" w:type="dxa"/>
          </w:tcPr>
          <w:p w14:paraId="303E660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Merchandise.</w:t>
            </w:r>
          </w:p>
        </w:tc>
      </w:tr>
      <w:tr w14:paraId="1C2F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287BC22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w="1500" w:type="dxa"/>
          </w:tcPr>
          <w:p w14:paraId="4F253AB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5EFAE97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A9320EA">
            <w:pPr>
              <w:spacing w:after="0" w:line="360" w:lineRule="auto"/>
            </w:pPr>
          </w:p>
        </w:tc>
        <w:tc>
          <w:tcPr>
            <w:tcW w:w="1365" w:type="dxa"/>
          </w:tcPr>
          <w:p w14:paraId="725D7D6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w="2853" w:type="dxa"/>
          </w:tcPr>
          <w:p w14:paraId="43764DF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 w14:paraId="178B7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73CD155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quantity</w:t>
            </w:r>
          </w:p>
        </w:tc>
        <w:tc>
          <w:tcPr>
            <w:tcW w:w="1500" w:type="dxa"/>
          </w:tcPr>
          <w:p w14:paraId="53D910C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95" w:type="dxa"/>
          </w:tcPr>
          <w:p w14:paraId="4551DDB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6EA22BE">
            <w:pPr>
              <w:spacing w:after="0" w:line="360" w:lineRule="auto"/>
            </w:pPr>
          </w:p>
        </w:tc>
        <w:tc>
          <w:tcPr>
            <w:tcW w:w="1365" w:type="dxa"/>
          </w:tcPr>
          <w:p w14:paraId="0EA3E38A">
            <w:pPr>
              <w:spacing w:after="0" w:line="360" w:lineRule="auto"/>
            </w:pPr>
          </w:p>
        </w:tc>
        <w:tc>
          <w:tcPr>
            <w:tcW w:w="2853" w:type="dxa"/>
          </w:tcPr>
          <w:p w14:paraId="40F09AD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lượng mục đặt mua.</w:t>
            </w:r>
          </w:p>
        </w:tc>
      </w:tr>
      <w:tr w14:paraId="25CA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5731FD3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unit_price</w:t>
            </w:r>
          </w:p>
        </w:tc>
        <w:tc>
          <w:tcPr>
            <w:tcW w:w="1500" w:type="dxa"/>
          </w:tcPr>
          <w:p w14:paraId="65A9F26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294E0AF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6760EEA8">
            <w:pPr>
              <w:spacing w:after="0" w:line="360" w:lineRule="auto"/>
            </w:pPr>
          </w:p>
        </w:tc>
        <w:tc>
          <w:tcPr>
            <w:tcW w:w="1365" w:type="dxa"/>
          </w:tcPr>
          <w:p w14:paraId="68C1780D">
            <w:pPr>
              <w:spacing w:after="0" w:line="360" w:lineRule="auto"/>
            </w:pPr>
          </w:p>
        </w:tc>
        <w:tc>
          <w:tcPr>
            <w:tcW w:w="2853" w:type="dxa"/>
          </w:tcPr>
          <w:p w14:paraId="544F6A1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Giá bán thực tế mỗi đơn vị.</w:t>
            </w:r>
          </w:p>
        </w:tc>
      </w:tr>
      <w:tr w14:paraId="64A41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401E913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subtotal</w:t>
            </w:r>
          </w:p>
        </w:tc>
        <w:tc>
          <w:tcPr>
            <w:tcW w:w="1500" w:type="dxa"/>
          </w:tcPr>
          <w:p w14:paraId="00767E1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249B09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A66B417">
            <w:pPr>
              <w:spacing w:after="0" w:line="360" w:lineRule="auto"/>
            </w:pPr>
          </w:p>
        </w:tc>
        <w:tc>
          <w:tcPr>
            <w:tcW w:w="1365" w:type="dxa"/>
          </w:tcPr>
          <w:p w14:paraId="7CBE1974">
            <w:pPr>
              <w:spacing w:after="0" w:line="360" w:lineRule="auto"/>
            </w:pPr>
          </w:p>
        </w:tc>
        <w:tc>
          <w:tcPr>
            <w:tcW w:w="2853" w:type="dxa"/>
          </w:tcPr>
          <w:p w14:paraId="17482BF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Thành tiền (chưa trừ phí).</w:t>
            </w:r>
          </w:p>
        </w:tc>
      </w:tr>
      <w:tr w14:paraId="36A70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04EEDA0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</w:t>
            </w:r>
          </w:p>
        </w:tc>
        <w:tc>
          <w:tcPr>
            <w:tcW w:w="1500" w:type="dxa"/>
          </w:tcPr>
          <w:p w14:paraId="1CA911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190925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0434F0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28C41DAE">
            <w:pPr>
              <w:spacing w:after="0" w:line="360" w:lineRule="auto"/>
            </w:pPr>
          </w:p>
        </w:tc>
        <w:tc>
          <w:tcPr>
            <w:tcW w:w="2853" w:type="dxa"/>
          </w:tcPr>
          <w:p w14:paraId="002DDCA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Phí thu bởi nền tảng.</w:t>
            </w:r>
          </w:p>
        </w:tc>
      </w:tr>
      <w:tr w14:paraId="4C1F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282B340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commission_fee</w:t>
            </w:r>
          </w:p>
        </w:tc>
        <w:tc>
          <w:tcPr>
            <w:tcW w:w="1500" w:type="dxa"/>
          </w:tcPr>
          <w:p w14:paraId="68CF55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56FD6B7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3A109F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01E8BEFC">
            <w:pPr>
              <w:spacing w:after="0" w:line="360" w:lineRule="auto"/>
            </w:pPr>
          </w:p>
        </w:tc>
        <w:tc>
          <w:tcPr>
            <w:tcW w:w="2853" w:type="dxa"/>
          </w:tcPr>
          <w:p w14:paraId="7AC70D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commission fee của thực thể.</w:t>
            </w:r>
          </w:p>
        </w:tc>
      </w:tr>
      <w:tr w14:paraId="769F6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737569F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owner_id</w:t>
            </w:r>
          </w:p>
        </w:tc>
        <w:tc>
          <w:tcPr>
            <w:tcW w:w="1500" w:type="dxa"/>
          </w:tcPr>
          <w:p w14:paraId="50AEAA4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58DDDF9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409EA751">
            <w:pPr>
              <w:spacing w:after="0" w:line="360" w:lineRule="auto"/>
            </w:pPr>
          </w:p>
        </w:tc>
        <w:tc>
          <w:tcPr>
            <w:tcW w:w="1365" w:type="dxa"/>
          </w:tcPr>
          <w:p w14:paraId="2A0D812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00CFBB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Owner.</w:t>
            </w:r>
          </w:p>
        </w:tc>
      </w:tr>
      <w:tr w14:paraId="2A14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3510DE4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is_redeemed</w:t>
            </w:r>
          </w:p>
        </w:tc>
        <w:tc>
          <w:tcPr>
            <w:tcW w:w="1500" w:type="dxa"/>
          </w:tcPr>
          <w:p w14:paraId="597B17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95" w:type="dxa"/>
          </w:tcPr>
          <w:p w14:paraId="3F0AFE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2219174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65" w:type="dxa"/>
          </w:tcPr>
          <w:p w14:paraId="3B520F48">
            <w:pPr>
              <w:spacing w:after="0" w:line="360" w:lineRule="auto"/>
            </w:pPr>
          </w:p>
        </w:tc>
        <w:tc>
          <w:tcPr>
            <w:tcW w:w="2853" w:type="dxa"/>
          </w:tcPr>
          <w:p w14:paraId="4082DF9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is redeemed của thực thể.</w:t>
            </w:r>
          </w:p>
        </w:tc>
      </w:tr>
      <w:tr w14:paraId="45D4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3F1C857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listing_id</w:t>
            </w:r>
          </w:p>
        </w:tc>
        <w:tc>
          <w:tcPr>
            <w:tcW w:w="1500" w:type="dxa"/>
          </w:tcPr>
          <w:p w14:paraId="28E9167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4C01EA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18371A75">
            <w:pPr>
              <w:spacing w:after="0" w:line="360" w:lineRule="auto"/>
            </w:pPr>
          </w:p>
        </w:tc>
        <w:tc>
          <w:tcPr>
            <w:tcW w:w="1365" w:type="dxa"/>
          </w:tcPr>
          <w:p w14:paraId="2312C47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MarketplaceListing.id</w:t>
            </w:r>
          </w:p>
        </w:tc>
        <w:tc>
          <w:tcPr>
            <w:tcW w:w="2853" w:type="dxa"/>
          </w:tcPr>
          <w:p w14:paraId="1329B41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Listing.</w:t>
            </w:r>
          </w:p>
        </w:tc>
      </w:tr>
      <w:tr w14:paraId="2AA98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27378F9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pickup_code</w:t>
            </w:r>
          </w:p>
        </w:tc>
        <w:tc>
          <w:tcPr>
            <w:tcW w:w="1500" w:type="dxa"/>
          </w:tcPr>
          <w:p w14:paraId="1C46F4F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376FC4B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77BBDFF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65" w:type="dxa"/>
          </w:tcPr>
          <w:p w14:paraId="7DFAC204">
            <w:pPr>
              <w:spacing w:after="0" w:line="360" w:lineRule="auto"/>
            </w:pPr>
          </w:p>
        </w:tc>
        <w:tc>
          <w:tcPr>
            <w:tcW w:w="2853" w:type="dxa"/>
          </w:tcPr>
          <w:p w14:paraId="21AFB1A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nhận hàng tại quầy.</w:t>
            </w:r>
          </w:p>
        </w:tc>
      </w:tr>
      <w:tr w14:paraId="50D25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6FFAAAB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redeemed_at</w:t>
            </w:r>
          </w:p>
        </w:tc>
        <w:tc>
          <w:tcPr>
            <w:tcW w:w="1500" w:type="dxa"/>
          </w:tcPr>
          <w:p w14:paraId="5B7465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95" w:type="dxa"/>
          </w:tcPr>
          <w:p w14:paraId="7C2F997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35" w:type="dxa"/>
          </w:tcPr>
          <w:p w14:paraId="0ABFA770">
            <w:pPr>
              <w:spacing w:after="0" w:line="360" w:lineRule="auto"/>
            </w:pPr>
          </w:p>
        </w:tc>
        <w:tc>
          <w:tcPr>
            <w:tcW w:w="1365" w:type="dxa"/>
          </w:tcPr>
          <w:p w14:paraId="4C9EF00F">
            <w:pPr>
              <w:spacing w:after="0" w:line="360" w:lineRule="auto"/>
            </w:pPr>
          </w:p>
        </w:tc>
        <w:tc>
          <w:tcPr>
            <w:tcW w:w="2853" w:type="dxa"/>
          </w:tcPr>
          <w:p w14:paraId="6102F9A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vật phẩm quà tặng được trao cho người sở hữu hợp lệ.</w:t>
            </w:r>
          </w:p>
        </w:tc>
      </w:tr>
    </w:tbl>
    <w:p w14:paraId="106455CC">
      <w:pPr>
        <w:spacing w:line="360" w:lineRule="auto"/>
      </w:pPr>
    </w:p>
    <w:p w14:paraId="488F50E3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3.16 Bảng EscrowPayout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1500"/>
        <w:gridCol w:w="795"/>
        <w:gridCol w:w="1050"/>
        <w:gridCol w:w="1365"/>
        <w:gridCol w:w="2853"/>
      </w:tblGrid>
      <w:tr w14:paraId="30E8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shd w:val="clear" w:color="auto" w:fill="C6EFCE"/>
          </w:tcPr>
          <w:p w14:paraId="0F10413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7263EDC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95" w:type="dxa"/>
            <w:shd w:val="clear" w:color="auto" w:fill="C6EFCE"/>
          </w:tcPr>
          <w:p w14:paraId="6DC4900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50" w:type="dxa"/>
            <w:shd w:val="clear" w:color="auto" w:fill="C6EFCE"/>
          </w:tcPr>
          <w:p w14:paraId="0738C3B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60424E3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388227A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50A6C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5C63ABD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55BAC5F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4FA4F9B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50" w:type="dxa"/>
          </w:tcPr>
          <w:p w14:paraId="2FF484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7F4FFF47">
            <w:pPr>
              <w:spacing w:after="0" w:line="360" w:lineRule="auto"/>
            </w:pPr>
          </w:p>
        </w:tc>
        <w:tc>
          <w:tcPr>
            <w:tcW w:w="2853" w:type="dxa"/>
          </w:tcPr>
          <w:p w14:paraId="264A158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2FD9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A1819F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500" w:type="dxa"/>
          </w:tcPr>
          <w:p w14:paraId="2245D51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3A03562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491497A">
            <w:pPr>
              <w:spacing w:after="0" w:line="360" w:lineRule="auto"/>
            </w:pPr>
          </w:p>
        </w:tc>
        <w:tc>
          <w:tcPr>
            <w:tcW w:w="1365" w:type="dxa"/>
          </w:tcPr>
          <w:p w14:paraId="21E8361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53" w:type="dxa"/>
          </w:tcPr>
          <w:p w14:paraId="0C6BFB0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78B9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A07B9A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total_revenue</w:t>
            </w:r>
          </w:p>
        </w:tc>
        <w:tc>
          <w:tcPr>
            <w:tcW w:w="1500" w:type="dxa"/>
          </w:tcPr>
          <w:p w14:paraId="3930609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5F67BA6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7D7E2D03">
            <w:pPr>
              <w:spacing w:after="0" w:line="360" w:lineRule="auto"/>
            </w:pPr>
          </w:p>
        </w:tc>
        <w:tc>
          <w:tcPr>
            <w:tcW w:w="1365" w:type="dxa"/>
          </w:tcPr>
          <w:p w14:paraId="13B20977">
            <w:pPr>
              <w:spacing w:after="0" w:line="360" w:lineRule="auto"/>
            </w:pPr>
          </w:p>
        </w:tc>
        <w:tc>
          <w:tcPr>
            <w:tcW w:w="2853" w:type="dxa"/>
          </w:tcPr>
          <w:p w14:paraId="3B49A8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total revenue của thực thể.</w:t>
            </w:r>
          </w:p>
        </w:tc>
      </w:tr>
      <w:tr w14:paraId="2E02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4D6A7B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net_payout</w:t>
            </w:r>
          </w:p>
        </w:tc>
        <w:tc>
          <w:tcPr>
            <w:tcW w:w="1500" w:type="dxa"/>
          </w:tcPr>
          <w:p w14:paraId="7C02A72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036C420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DA7756F">
            <w:pPr>
              <w:spacing w:after="0" w:line="360" w:lineRule="auto"/>
            </w:pPr>
          </w:p>
        </w:tc>
        <w:tc>
          <w:tcPr>
            <w:tcW w:w="1365" w:type="dxa"/>
          </w:tcPr>
          <w:p w14:paraId="2D3D1788">
            <w:pPr>
              <w:spacing w:after="0" w:line="360" w:lineRule="auto"/>
            </w:pPr>
          </w:p>
        </w:tc>
        <w:tc>
          <w:tcPr>
            <w:tcW w:w="2853" w:type="dxa"/>
          </w:tcPr>
          <w:p w14:paraId="4D64902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net payout của thực thể.</w:t>
            </w:r>
          </w:p>
        </w:tc>
      </w:tr>
      <w:tr w14:paraId="69FA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1377CFC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500" w:type="dxa"/>
          </w:tcPr>
          <w:p w14:paraId="5F237C3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73B5C26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37258F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w="1365" w:type="dxa"/>
          </w:tcPr>
          <w:p w14:paraId="3E018C0E">
            <w:pPr>
              <w:spacing w:after="0" w:line="360" w:lineRule="auto"/>
            </w:pPr>
          </w:p>
        </w:tc>
        <w:tc>
          <w:tcPr>
            <w:tcW w:w="2853" w:type="dxa"/>
          </w:tcPr>
          <w:p w14:paraId="13E17F9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30D16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076FD20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payout_trans_id</w:t>
            </w:r>
          </w:p>
        </w:tc>
        <w:tc>
          <w:tcPr>
            <w:tcW w:w="1500" w:type="dxa"/>
          </w:tcPr>
          <w:p w14:paraId="4A6B9E4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6AF4A78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D8113BF">
            <w:pPr>
              <w:spacing w:after="0" w:line="360" w:lineRule="auto"/>
            </w:pPr>
          </w:p>
        </w:tc>
        <w:tc>
          <w:tcPr>
            <w:tcW w:w="1365" w:type="dxa"/>
          </w:tcPr>
          <w:p w14:paraId="51B8D01D">
            <w:pPr>
              <w:spacing w:after="0" w:line="360" w:lineRule="auto"/>
            </w:pPr>
          </w:p>
        </w:tc>
        <w:tc>
          <w:tcPr>
            <w:tcW w:w="2853" w:type="dxa"/>
          </w:tcPr>
          <w:p w14:paraId="0351448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Payout_trans.</w:t>
            </w:r>
          </w:p>
        </w:tc>
      </w:tr>
      <w:tr w14:paraId="55DD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11295E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admin_notes</w:t>
            </w:r>
          </w:p>
        </w:tc>
        <w:tc>
          <w:tcPr>
            <w:tcW w:w="1500" w:type="dxa"/>
          </w:tcPr>
          <w:p w14:paraId="7123E5B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1F569EC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1932A88F">
            <w:pPr>
              <w:spacing w:after="0" w:line="360" w:lineRule="auto"/>
            </w:pPr>
          </w:p>
        </w:tc>
        <w:tc>
          <w:tcPr>
            <w:tcW w:w="1365" w:type="dxa"/>
          </w:tcPr>
          <w:p w14:paraId="7E866C7A">
            <w:pPr>
              <w:spacing w:after="0" w:line="360" w:lineRule="auto"/>
            </w:pPr>
          </w:p>
        </w:tc>
        <w:tc>
          <w:tcPr>
            <w:tcW w:w="2853" w:type="dxa"/>
          </w:tcPr>
          <w:p w14:paraId="7360907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admin notes của thực thể.</w:t>
            </w:r>
          </w:p>
        </w:tc>
      </w:tr>
      <w:tr w14:paraId="1646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BEFCFB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bank_info</w:t>
            </w:r>
          </w:p>
        </w:tc>
        <w:tc>
          <w:tcPr>
            <w:tcW w:w="1500" w:type="dxa"/>
          </w:tcPr>
          <w:p w14:paraId="7EE5694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w="795" w:type="dxa"/>
          </w:tcPr>
          <w:p w14:paraId="3948763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B2C1D0E">
            <w:pPr>
              <w:spacing w:after="0" w:line="360" w:lineRule="auto"/>
            </w:pPr>
          </w:p>
        </w:tc>
        <w:tc>
          <w:tcPr>
            <w:tcW w:w="1365" w:type="dxa"/>
          </w:tcPr>
          <w:p w14:paraId="62801FDE">
            <w:pPr>
              <w:spacing w:after="0" w:line="360" w:lineRule="auto"/>
            </w:pPr>
          </w:p>
        </w:tc>
        <w:tc>
          <w:tcPr>
            <w:tcW w:w="2853" w:type="dxa"/>
          </w:tcPr>
          <w:p w14:paraId="00B2868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bank info của thực thể.</w:t>
            </w:r>
          </w:p>
        </w:tc>
      </w:tr>
      <w:tr w14:paraId="782A5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02CE308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500" w:type="dxa"/>
          </w:tcPr>
          <w:p w14:paraId="23C2629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95" w:type="dxa"/>
          </w:tcPr>
          <w:p w14:paraId="4658288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22CF64D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65" w:type="dxa"/>
          </w:tcPr>
          <w:p w14:paraId="61892715">
            <w:pPr>
              <w:spacing w:after="0" w:line="360" w:lineRule="auto"/>
            </w:pPr>
          </w:p>
        </w:tc>
        <w:tc>
          <w:tcPr>
            <w:tcW w:w="2853" w:type="dxa"/>
          </w:tcPr>
          <w:p w14:paraId="1D392EE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25A9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51EDFE1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evidence_url</w:t>
            </w:r>
          </w:p>
        </w:tc>
        <w:tc>
          <w:tcPr>
            <w:tcW w:w="1500" w:type="dxa"/>
          </w:tcPr>
          <w:p w14:paraId="4E927D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23BAAD4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2CB4D67">
            <w:pPr>
              <w:spacing w:after="0" w:line="360" w:lineRule="auto"/>
            </w:pPr>
          </w:p>
        </w:tc>
        <w:tc>
          <w:tcPr>
            <w:tcW w:w="1365" w:type="dxa"/>
          </w:tcPr>
          <w:p w14:paraId="47F3FC2E">
            <w:pPr>
              <w:spacing w:after="0" w:line="360" w:lineRule="auto"/>
            </w:pPr>
          </w:p>
        </w:tc>
        <w:tc>
          <w:tcPr>
            <w:tcW w:w="2853" w:type="dxa"/>
          </w:tcPr>
          <w:p w14:paraId="31769BC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 w14:paraId="4158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84D757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platform_fee</w:t>
            </w:r>
          </w:p>
        </w:tc>
        <w:tc>
          <w:tcPr>
            <w:tcW w:w="1500" w:type="dxa"/>
          </w:tcPr>
          <w:p w14:paraId="7AB94F1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00076FF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3692FD5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51E5F8A7">
            <w:pPr>
              <w:spacing w:after="0" w:line="360" w:lineRule="auto"/>
            </w:pPr>
          </w:p>
        </w:tc>
        <w:tc>
          <w:tcPr>
            <w:tcW w:w="2853" w:type="dxa"/>
          </w:tcPr>
          <w:p w14:paraId="053BD70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Phí thu bởi nền tảng.</w:t>
            </w:r>
          </w:p>
        </w:tc>
      </w:tr>
      <w:tr w14:paraId="7320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B4C3C9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commission_fee</w:t>
            </w:r>
          </w:p>
        </w:tc>
        <w:tc>
          <w:tcPr>
            <w:tcW w:w="1500" w:type="dxa"/>
          </w:tcPr>
          <w:p w14:paraId="4212AC1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4840C2D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8D3B57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77418481">
            <w:pPr>
              <w:spacing w:after="0" w:line="360" w:lineRule="auto"/>
            </w:pPr>
          </w:p>
        </w:tc>
        <w:tc>
          <w:tcPr>
            <w:tcW w:w="2853" w:type="dxa"/>
          </w:tcPr>
          <w:p w14:paraId="3CD4E0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commission fee của thực thể.</w:t>
            </w:r>
          </w:p>
        </w:tc>
      </w:tr>
      <w:tr w14:paraId="36B2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7CEC08C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gas_fee</w:t>
            </w:r>
          </w:p>
        </w:tc>
        <w:tc>
          <w:tcPr>
            <w:tcW w:w="1500" w:type="dxa"/>
          </w:tcPr>
          <w:p w14:paraId="6D60CFB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0C248F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52284F1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262655C8">
            <w:pPr>
              <w:spacing w:after="0" w:line="360" w:lineRule="auto"/>
            </w:pPr>
          </w:p>
        </w:tc>
        <w:tc>
          <w:tcPr>
            <w:tcW w:w="2853" w:type="dxa"/>
          </w:tcPr>
          <w:p w14:paraId="30E9E17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gas fee của thực thể.</w:t>
            </w:r>
          </w:p>
        </w:tc>
      </w:tr>
      <w:tr w14:paraId="5538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0250FE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marketplace_royalty</w:t>
            </w:r>
          </w:p>
        </w:tc>
        <w:tc>
          <w:tcPr>
            <w:tcW w:w="1500" w:type="dxa"/>
          </w:tcPr>
          <w:p w14:paraId="172E939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95" w:type="dxa"/>
          </w:tcPr>
          <w:p w14:paraId="7603D84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673AF1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3BCE0FEC">
            <w:pPr>
              <w:spacing w:after="0" w:line="360" w:lineRule="auto"/>
            </w:pPr>
          </w:p>
        </w:tc>
        <w:tc>
          <w:tcPr>
            <w:tcW w:w="2853" w:type="dxa"/>
          </w:tcPr>
          <w:p w14:paraId="3F59C08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marketplace royalty của thực thể.</w:t>
            </w:r>
          </w:p>
        </w:tc>
      </w:tr>
      <w:tr w14:paraId="3C9C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498AA80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processed_at</w:t>
            </w:r>
          </w:p>
        </w:tc>
        <w:tc>
          <w:tcPr>
            <w:tcW w:w="1500" w:type="dxa"/>
          </w:tcPr>
          <w:p w14:paraId="70C486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95" w:type="dxa"/>
          </w:tcPr>
          <w:p w14:paraId="08599EC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4455300D">
            <w:pPr>
              <w:spacing w:after="0" w:line="360" w:lineRule="auto"/>
            </w:pPr>
          </w:p>
        </w:tc>
        <w:tc>
          <w:tcPr>
            <w:tcW w:w="1365" w:type="dxa"/>
          </w:tcPr>
          <w:p w14:paraId="14F481FB">
            <w:pPr>
              <w:spacing w:after="0" w:line="360" w:lineRule="auto"/>
            </w:pPr>
          </w:p>
        </w:tc>
        <w:tc>
          <w:tcPr>
            <w:tcW w:w="2853" w:type="dxa"/>
          </w:tcPr>
          <w:p w14:paraId="754ED6E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máy chủ hoàn tất các tác vụ tính toán và lưu trữ liên quan.</w:t>
            </w:r>
          </w:p>
        </w:tc>
      </w:tr>
      <w:tr w14:paraId="45F2C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70F0A70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requested_at</w:t>
            </w:r>
          </w:p>
        </w:tc>
        <w:tc>
          <w:tcPr>
            <w:tcW w:w="1500" w:type="dxa"/>
          </w:tcPr>
          <w:p w14:paraId="2F84FB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95" w:type="dxa"/>
          </w:tcPr>
          <w:p w14:paraId="1E1924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D4CF7B2">
            <w:pPr>
              <w:spacing w:after="0" w:line="360" w:lineRule="auto"/>
            </w:pPr>
          </w:p>
        </w:tc>
        <w:tc>
          <w:tcPr>
            <w:tcW w:w="1365" w:type="dxa"/>
          </w:tcPr>
          <w:p w14:paraId="00F472DB">
            <w:pPr>
              <w:spacing w:after="0" w:line="360" w:lineRule="auto"/>
            </w:pPr>
          </w:p>
        </w:tc>
        <w:tc>
          <w:tcPr>
            <w:tcW w:w="2853" w:type="dxa"/>
          </w:tcPr>
          <w:p w14:paraId="76A66C6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người dùng gửi yêu cầu (hoàn tiền, chuyển vé) lên hệ thống.</w:t>
            </w:r>
          </w:p>
        </w:tc>
      </w:tr>
      <w:tr w14:paraId="6136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519FE7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500" w:type="dxa"/>
          </w:tcPr>
          <w:p w14:paraId="2315CC8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95" w:type="dxa"/>
          </w:tcPr>
          <w:p w14:paraId="4D0294E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50" w:type="dxa"/>
          </w:tcPr>
          <w:p w14:paraId="0D1203CE">
            <w:pPr>
              <w:spacing w:after="0" w:line="360" w:lineRule="auto"/>
            </w:pPr>
          </w:p>
        </w:tc>
        <w:tc>
          <w:tcPr>
            <w:tcW w:w="1365" w:type="dxa"/>
          </w:tcPr>
          <w:p w14:paraId="2F91F03D">
            <w:pPr>
              <w:spacing w:after="0" w:line="360" w:lineRule="auto"/>
            </w:pPr>
          </w:p>
        </w:tc>
        <w:tc>
          <w:tcPr>
            <w:tcW w:w="2853" w:type="dxa"/>
          </w:tcPr>
          <w:p w14:paraId="410FF30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 w14:paraId="5ED145C2">
      <w:pPr>
        <w:spacing w:line="360" w:lineRule="auto"/>
      </w:pPr>
    </w:p>
    <w:p w14:paraId="69E86B4F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3.17 Bảng WalletTransaction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1500"/>
        <w:gridCol w:w="780"/>
        <w:gridCol w:w="1065"/>
        <w:gridCol w:w="1365"/>
        <w:gridCol w:w="2853"/>
      </w:tblGrid>
      <w:tr w14:paraId="30299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shd w:val="clear" w:color="auto" w:fill="C6EFCE"/>
          </w:tcPr>
          <w:p w14:paraId="4E418BF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6FBA59E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80" w:type="dxa"/>
            <w:shd w:val="clear" w:color="auto" w:fill="C6EFCE"/>
          </w:tcPr>
          <w:p w14:paraId="231E1A6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65" w:type="dxa"/>
            <w:shd w:val="clear" w:color="auto" w:fill="C6EFCE"/>
          </w:tcPr>
          <w:p w14:paraId="70CF19F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3B75547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618DB6D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71E4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7D9BCE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3B02FD0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3BFD3D7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65" w:type="dxa"/>
          </w:tcPr>
          <w:p w14:paraId="0EE7BD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00EC3566">
            <w:pPr>
              <w:spacing w:after="0" w:line="360" w:lineRule="auto"/>
            </w:pPr>
          </w:p>
        </w:tc>
        <w:tc>
          <w:tcPr>
            <w:tcW w:w="2853" w:type="dxa"/>
          </w:tcPr>
          <w:p w14:paraId="2F740E6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28E9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0A390F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w="1500" w:type="dxa"/>
          </w:tcPr>
          <w:p w14:paraId="4CF17A5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26DBBE5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37E6368">
            <w:pPr>
              <w:spacing w:after="0" w:line="360" w:lineRule="auto"/>
            </w:pPr>
          </w:p>
        </w:tc>
        <w:tc>
          <w:tcPr>
            <w:tcW w:w="1365" w:type="dxa"/>
          </w:tcPr>
          <w:p w14:paraId="2ECFF88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5A4B371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 w14:paraId="20B79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D74E4B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amount</w:t>
            </w:r>
          </w:p>
        </w:tc>
        <w:tc>
          <w:tcPr>
            <w:tcW w:w="1500" w:type="dxa"/>
          </w:tcPr>
          <w:p w14:paraId="3F17414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25CDAF5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13FC915">
            <w:pPr>
              <w:spacing w:after="0" w:line="360" w:lineRule="auto"/>
            </w:pPr>
          </w:p>
        </w:tc>
        <w:tc>
          <w:tcPr>
            <w:tcW w:w="1365" w:type="dxa"/>
          </w:tcPr>
          <w:p w14:paraId="5A5C3720">
            <w:pPr>
              <w:spacing w:after="0" w:line="360" w:lineRule="auto"/>
            </w:pPr>
          </w:p>
        </w:tc>
        <w:tc>
          <w:tcPr>
            <w:tcW w:w="2853" w:type="dxa"/>
          </w:tcPr>
          <w:p w14:paraId="224C730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tiền thực hiện giao dịch.</w:t>
            </w:r>
          </w:p>
        </w:tc>
      </w:tr>
      <w:tr w14:paraId="4C808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E5528A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w="1500" w:type="dxa"/>
          </w:tcPr>
          <w:p w14:paraId="7947177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687291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5C2FE18C">
            <w:pPr>
              <w:spacing w:after="0" w:line="360" w:lineRule="auto"/>
            </w:pPr>
          </w:p>
        </w:tc>
        <w:tc>
          <w:tcPr>
            <w:tcW w:w="1365" w:type="dxa"/>
          </w:tcPr>
          <w:p w14:paraId="0D179C05">
            <w:pPr>
              <w:spacing w:after="0" w:line="360" w:lineRule="auto"/>
            </w:pPr>
          </w:p>
        </w:tc>
        <w:tc>
          <w:tcPr>
            <w:tcW w:w="2853" w:type="dxa"/>
          </w:tcPr>
          <w:p w14:paraId="3E711CA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type của thực thể.</w:t>
            </w:r>
          </w:p>
        </w:tc>
      </w:tr>
      <w:tr w14:paraId="21C7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5C7C714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w="1500" w:type="dxa"/>
          </w:tcPr>
          <w:p w14:paraId="1FE9B3F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722E13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62B1F2A9">
            <w:pPr>
              <w:spacing w:after="0" w:line="360" w:lineRule="auto"/>
            </w:pPr>
          </w:p>
        </w:tc>
        <w:tc>
          <w:tcPr>
            <w:tcW w:w="1365" w:type="dxa"/>
          </w:tcPr>
          <w:p w14:paraId="06FA24F1">
            <w:pPr>
              <w:spacing w:after="0" w:line="360" w:lineRule="auto"/>
            </w:pPr>
          </w:p>
        </w:tc>
        <w:tc>
          <w:tcPr>
            <w:tcW w:w="2853" w:type="dxa"/>
          </w:tcPr>
          <w:p w14:paraId="6AF3E22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 w14:paraId="0BEC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4466DDB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500" w:type="dxa"/>
          </w:tcPr>
          <w:p w14:paraId="3586472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0F08F66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B6C42C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'completed'</w:t>
            </w:r>
          </w:p>
        </w:tc>
        <w:tc>
          <w:tcPr>
            <w:tcW w:w="1365" w:type="dxa"/>
          </w:tcPr>
          <w:p w14:paraId="6B7A9600">
            <w:pPr>
              <w:spacing w:after="0" w:line="360" w:lineRule="auto"/>
            </w:pPr>
          </w:p>
        </w:tc>
        <w:tc>
          <w:tcPr>
            <w:tcW w:w="2853" w:type="dxa"/>
          </w:tcPr>
          <w:p w14:paraId="68AC401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5CA8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FC60A1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500" w:type="dxa"/>
          </w:tcPr>
          <w:p w14:paraId="1E1DB61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80" w:type="dxa"/>
          </w:tcPr>
          <w:p w14:paraId="2BA6004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0308750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65" w:type="dxa"/>
          </w:tcPr>
          <w:p w14:paraId="14627DA8">
            <w:pPr>
              <w:spacing w:after="0" w:line="360" w:lineRule="auto"/>
            </w:pPr>
          </w:p>
        </w:tc>
        <w:tc>
          <w:tcPr>
            <w:tcW w:w="2853" w:type="dxa"/>
          </w:tcPr>
          <w:p w14:paraId="030FB6B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 w14:paraId="67E658BB">
      <w:pPr>
        <w:spacing w:line="360" w:lineRule="auto"/>
      </w:pPr>
    </w:p>
    <w:p w14:paraId="7D3E9DF1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3.18 Bảng WithdrawalRequest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1485"/>
        <w:gridCol w:w="765"/>
        <w:gridCol w:w="1095"/>
        <w:gridCol w:w="1365"/>
        <w:gridCol w:w="2853"/>
      </w:tblGrid>
      <w:tr w14:paraId="3402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  <w:shd w:val="clear" w:color="auto" w:fill="C6EFCE"/>
          </w:tcPr>
          <w:p w14:paraId="1FD15CC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75EA352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65" w:type="dxa"/>
            <w:shd w:val="clear" w:color="auto" w:fill="C6EFCE"/>
          </w:tcPr>
          <w:p w14:paraId="17E323E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95" w:type="dxa"/>
            <w:shd w:val="clear" w:color="auto" w:fill="C6EFCE"/>
          </w:tcPr>
          <w:p w14:paraId="7566912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718E6F3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204AA15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7F6A2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07EC4D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1B6FF03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112216D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95" w:type="dxa"/>
          </w:tcPr>
          <w:p w14:paraId="408D758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5686674A">
            <w:pPr>
              <w:spacing w:after="0" w:line="360" w:lineRule="auto"/>
            </w:pPr>
          </w:p>
        </w:tc>
        <w:tc>
          <w:tcPr>
            <w:tcW w:w="2853" w:type="dxa"/>
          </w:tcPr>
          <w:p w14:paraId="4F305C6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46AF2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7538517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w="1485" w:type="dxa"/>
          </w:tcPr>
          <w:p w14:paraId="1E3789D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0E0431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583101A3">
            <w:pPr>
              <w:spacing w:after="0" w:line="360" w:lineRule="auto"/>
            </w:pPr>
          </w:p>
        </w:tc>
        <w:tc>
          <w:tcPr>
            <w:tcW w:w="1365" w:type="dxa"/>
          </w:tcPr>
          <w:p w14:paraId="1EF200C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30F5587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 w14:paraId="21C8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2DE2C75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amount</w:t>
            </w:r>
          </w:p>
        </w:tc>
        <w:tc>
          <w:tcPr>
            <w:tcW w:w="1485" w:type="dxa"/>
          </w:tcPr>
          <w:p w14:paraId="2189384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1F380A0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67566FB0">
            <w:pPr>
              <w:spacing w:after="0" w:line="360" w:lineRule="auto"/>
            </w:pPr>
          </w:p>
        </w:tc>
        <w:tc>
          <w:tcPr>
            <w:tcW w:w="1365" w:type="dxa"/>
          </w:tcPr>
          <w:p w14:paraId="4C4B374F">
            <w:pPr>
              <w:spacing w:after="0" w:line="360" w:lineRule="auto"/>
            </w:pPr>
          </w:p>
        </w:tc>
        <w:tc>
          <w:tcPr>
            <w:tcW w:w="2853" w:type="dxa"/>
          </w:tcPr>
          <w:p w14:paraId="4374BA3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tiền thực hiện giao dịch.</w:t>
            </w:r>
          </w:p>
        </w:tc>
      </w:tr>
      <w:tr w14:paraId="75B4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7BBF4AC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fee_amount</w:t>
            </w:r>
          </w:p>
        </w:tc>
        <w:tc>
          <w:tcPr>
            <w:tcW w:w="1485" w:type="dxa"/>
          </w:tcPr>
          <w:p w14:paraId="1BE4DFE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0B2B8F7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259FA36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0D25C0EF">
            <w:pPr>
              <w:spacing w:after="0" w:line="360" w:lineRule="auto"/>
            </w:pPr>
          </w:p>
        </w:tc>
        <w:tc>
          <w:tcPr>
            <w:tcW w:w="2853" w:type="dxa"/>
          </w:tcPr>
          <w:p w14:paraId="02F373D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tiền phí dịch vụ.</w:t>
            </w:r>
          </w:p>
        </w:tc>
      </w:tr>
      <w:tr w14:paraId="4FC6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3F3C91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net_amount</w:t>
            </w:r>
          </w:p>
        </w:tc>
        <w:tc>
          <w:tcPr>
            <w:tcW w:w="1485" w:type="dxa"/>
          </w:tcPr>
          <w:p w14:paraId="2288780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5A3CDC9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4AA3DA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39688549">
            <w:pPr>
              <w:spacing w:after="0" w:line="360" w:lineRule="auto"/>
            </w:pPr>
          </w:p>
        </w:tc>
        <w:tc>
          <w:tcPr>
            <w:tcW w:w="2853" w:type="dxa"/>
          </w:tcPr>
          <w:p w14:paraId="51EB2CA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net amount của thực thể.</w:t>
            </w:r>
          </w:p>
        </w:tc>
      </w:tr>
      <w:tr w14:paraId="715B8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4BB1675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bank_name</w:t>
            </w:r>
          </w:p>
        </w:tc>
        <w:tc>
          <w:tcPr>
            <w:tcW w:w="1485" w:type="dxa"/>
          </w:tcPr>
          <w:p w14:paraId="19B66F3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4CE2254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6B7B2694">
            <w:pPr>
              <w:spacing w:after="0" w:line="360" w:lineRule="auto"/>
            </w:pPr>
          </w:p>
        </w:tc>
        <w:tc>
          <w:tcPr>
            <w:tcW w:w="1365" w:type="dxa"/>
          </w:tcPr>
          <w:p w14:paraId="617B019A">
            <w:pPr>
              <w:spacing w:after="0" w:line="360" w:lineRule="auto"/>
            </w:pPr>
          </w:p>
        </w:tc>
        <w:tc>
          <w:tcPr>
            <w:tcW w:w="2853" w:type="dxa"/>
          </w:tcPr>
          <w:p w14:paraId="7816271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Tên ngân hàng thụ hưởng.</w:t>
            </w:r>
          </w:p>
        </w:tc>
      </w:tr>
      <w:tr w14:paraId="56EA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69CDC8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account_number</w:t>
            </w:r>
          </w:p>
        </w:tc>
        <w:tc>
          <w:tcPr>
            <w:tcW w:w="1485" w:type="dxa"/>
          </w:tcPr>
          <w:p w14:paraId="65CF3C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7B4C8EC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223F9E17">
            <w:pPr>
              <w:spacing w:after="0" w:line="360" w:lineRule="auto"/>
            </w:pPr>
          </w:p>
        </w:tc>
        <w:tc>
          <w:tcPr>
            <w:tcW w:w="1365" w:type="dxa"/>
          </w:tcPr>
          <w:p w14:paraId="78AA2B7E">
            <w:pPr>
              <w:spacing w:after="0" w:line="360" w:lineRule="auto"/>
            </w:pPr>
          </w:p>
        </w:tc>
        <w:tc>
          <w:tcPr>
            <w:tcW w:w="2853" w:type="dxa"/>
          </w:tcPr>
          <w:p w14:paraId="2BE0E83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Số tài khoản ngân hàng.</w:t>
            </w:r>
          </w:p>
        </w:tc>
      </w:tr>
      <w:tr w14:paraId="14FB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7" w:type="dxa"/>
          </w:tcPr>
          <w:p w14:paraId="7A9FBD3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account_holder</w:t>
            </w:r>
          </w:p>
        </w:tc>
        <w:tc>
          <w:tcPr>
            <w:tcW w:w="1485" w:type="dxa"/>
          </w:tcPr>
          <w:p w14:paraId="4032BBD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6618608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338D03F9">
            <w:pPr>
              <w:spacing w:after="0" w:line="360" w:lineRule="auto"/>
            </w:pPr>
          </w:p>
        </w:tc>
        <w:tc>
          <w:tcPr>
            <w:tcW w:w="1365" w:type="dxa"/>
          </w:tcPr>
          <w:p w14:paraId="79A750A2">
            <w:pPr>
              <w:spacing w:after="0" w:line="360" w:lineRule="auto"/>
            </w:pPr>
          </w:p>
        </w:tc>
        <w:tc>
          <w:tcPr>
            <w:tcW w:w="2853" w:type="dxa"/>
          </w:tcPr>
          <w:p w14:paraId="0B58357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account holder của thực thể.</w:t>
            </w:r>
          </w:p>
        </w:tc>
      </w:tr>
      <w:tr w14:paraId="3370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2C7AFB1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485" w:type="dxa"/>
          </w:tcPr>
          <w:p w14:paraId="6BB1459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65576B2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76CD319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w="1365" w:type="dxa"/>
          </w:tcPr>
          <w:p w14:paraId="7BDE0220">
            <w:pPr>
              <w:spacing w:after="0" w:line="360" w:lineRule="auto"/>
            </w:pPr>
          </w:p>
        </w:tc>
        <w:tc>
          <w:tcPr>
            <w:tcW w:w="2853" w:type="dxa"/>
          </w:tcPr>
          <w:p w14:paraId="172EAE0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1B51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651ABBA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admin_notes</w:t>
            </w:r>
          </w:p>
        </w:tc>
        <w:tc>
          <w:tcPr>
            <w:tcW w:w="1485" w:type="dxa"/>
          </w:tcPr>
          <w:p w14:paraId="2BA41B6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4A2F81D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543EDAEA">
            <w:pPr>
              <w:spacing w:after="0" w:line="360" w:lineRule="auto"/>
            </w:pPr>
          </w:p>
        </w:tc>
        <w:tc>
          <w:tcPr>
            <w:tcW w:w="1365" w:type="dxa"/>
          </w:tcPr>
          <w:p w14:paraId="05536B03">
            <w:pPr>
              <w:spacing w:after="0" w:line="360" w:lineRule="auto"/>
            </w:pPr>
          </w:p>
        </w:tc>
        <w:tc>
          <w:tcPr>
            <w:tcW w:w="2853" w:type="dxa"/>
          </w:tcPr>
          <w:p w14:paraId="39B6D70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admin notes của thực thể.</w:t>
            </w:r>
          </w:p>
        </w:tc>
      </w:tr>
      <w:tr w14:paraId="3DFC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47E60F7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processed_at</w:t>
            </w:r>
          </w:p>
        </w:tc>
        <w:tc>
          <w:tcPr>
            <w:tcW w:w="1485" w:type="dxa"/>
          </w:tcPr>
          <w:p w14:paraId="47C2A5F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304542D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4BA5462E">
            <w:pPr>
              <w:spacing w:after="0" w:line="360" w:lineRule="auto"/>
            </w:pPr>
          </w:p>
        </w:tc>
        <w:tc>
          <w:tcPr>
            <w:tcW w:w="1365" w:type="dxa"/>
          </w:tcPr>
          <w:p w14:paraId="10311874">
            <w:pPr>
              <w:spacing w:after="0" w:line="360" w:lineRule="auto"/>
            </w:pPr>
          </w:p>
        </w:tc>
        <w:tc>
          <w:tcPr>
            <w:tcW w:w="2853" w:type="dxa"/>
          </w:tcPr>
          <w:p w14:paraId="35A5750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máy chủ hoàn tất các tác vụ tính toán và lưu trữ liên quan.</w:t>
            </w:r>
          </w:p>
        </w:tc>
      </w:tr>
      <w:tr w14:paraId="50D1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7" w:type="dxa"/>
          </w:tcPr>
          <w:p w14:paraId="3098F3C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85" w:type="dxa"/>
          </w:tcPr>
          <w:p w14:paraId="3CE57B9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2CDF4B6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1D6B1F3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65" w:type="dxa"/>
          </w:tcPr>
          <w:p w14:paraId="249C897E">
            <w:pPr>
              <w:spacing w:after="0" w:line="360" w:lineRule="auto"/>
            </w:pPr>
          </w:p>
        </w:tc>
        <w:tc>
          <w:tcPr>
            <w:tcW w:w="2853" w:type="dxa"/>
          </w:tcPr>
          <w:p w14:paraId="2F2B040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 w14:paraId="2029F9A9">
      <w:pPr>
        <w:spacing w:line="360" w:lineRule="auto"/>
      </w:pPr>
    </w:p>
    <w:p w14:paraId="66EE71BC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3.19 Bảng RefundRequest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1500"/>
        <w:gridCol w:w="765"/>
        <w:gridCol w:w="1095"/>
        <w:gridCol w:w="1365"/>
        <w:gridCol w:w="2853"/>
      </w:tblGrid>
      <w:tr w14:paraId="7907E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shd w:val="clear" w:color="auto" w:fill="C6EFCE"/>
          </w:tcPr>
          <w:p w14:paraId="30970FE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67BD06A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65" w:type="dxa"/>
            <w:shd w:val="clear" w:color="auto" w:fill="C6EFCE"/>
          </w:tcPr>
          <w:p w14:paraId="52E7E51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95" w:type="dxa"/>
            <w:shd w:val="clear" w:color="auto" w:fill="C6EFCE"/>
          </w:tcPr>
          <w:p w14:paraId="7BBF2B6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368CD33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53" w:type="dxa"/>
            <w:shd w:val="clear" w:color="auto" w:fill="C6EFCE"/>
          </w:tcPr>
          <w:p w14:paraId="3070B9F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329B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3D2FE8A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63F01F3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5260F49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95" w:type="dxa"/>
          </w:tcPr>
          <w:p w14:paraId="51C083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442BBAE5">
            <w:pPr>
              <w:spacing w:after="0" w:line="360" w:lineRule="auto"/>
            </w:pPr>
          </w:p>
        </w:tc>
        <w:tc>
          <w:tcPr>
            <w:tcW w:w="2853" w:type="dxa"/>
          </w:tcPr>
          <w:p w14:paraId="6AA8BE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737A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718F1D4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w="1500" w:type="dxa"/>
          </w:tcPr>
          <w:p w14:paraId="5BFC903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6002C21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5AAC3A96">
            <w:pPr>
              <w:spacing w:after="0" w:line="360" w:lineRule="auto"/>
            </w:pPr>
          </w:p>
        </w:tc>
        <w:tc>
          <w:tcPr>
            <w:tcW w:w="1365" w:type="dxa"/>
          </w:tcPr>
          <w:p w14:paraId="41FD2A9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w="2853" w:type="dxa"/>
          </w:tcPr>
          <w:p w14:paraId="414482E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 w14:paraId="1332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064A5EF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customer_id</w:t>
            </w:r>
          </w:p>
        </w:tc>
        <w:tc>
          <w:tcPr>
            <w:tcW w:w="1500" w:type="dxa"/>
          </w:tcPr>
          <w:p w14:paraId="4FEA84C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421C8A1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2EE3210F">
            <w:pPr>
              <w:spacing w:after="0" w:line="360" w:lineRule="auto"/>
            </w:pPr>
          </w:p>
        </w:tc>
        <w:tc>
          <w:tcPr>
            <w:tcW w:w="1365" w:type="dxa"/>
          </w:tcPr>
          <w:p w14:paraId="78D2F3B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53" w:type="dxa"/>
          </w:tcPr>
          <w:p w14:paraId="2234BDD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Customer.</w:t>
            </w:r>
          </w:p>
        </w:tc>
      </w:tr>
      <w:tr w14:paraId="1022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0630B6F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500" w:type="dxa"/>
          </w:tcPr>
          <w:p w14:paraId="79E563E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7552593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150003D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w="1365" w:type="dxa"/>
          </w:tcPr>
          <w:p w14:paraId="5E8263CF">
            <w:pPr>
              <w:spacing w:after="0" w:line="360" w:lineRule="auto"/>
            </w:pPr>
          </w:p>
        </w:tc>
        <w:tc>
          <w:tcPr>
            <w:tcW w:w="2853" w:type="dxa"/>
          </w:tcPr>
          <w:p w14:paraId="391D9C2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27955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72B299F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refund_amount</w:t>
            </w:r>
          </w:p>
        </w:tc>
        <w:tc>
          <w:tcPr>
            <w:tcW w:w="1500" w:type="dxa"/>
          </w:tcPr>
          <w:p w14:paraId="3BDB354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65" w:type="dxa"/>
          </w:tcPr>
          <w:p w14:paraId="607D7BB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6E40E358">
            <w:pPr>
              <w:spacing w:after="0" w:line="360" w:lineRule="auto"/>
            </w:pPr>
          </w:p>
        </w:tc>
        <w:tc>
          <w:tcPr>
            <w:tcW w:w="1365" w:type="dxa"/>
          </w:tcPr>
          <w:p w14:paraId="05F7A43E">
            <w:pPr>
              <w:spacing w:after="0" w:line="360" w:lineRule="auto"/>
            </w:pPr>
          </w:p>
        </w:tc>
        <w:tc>
          <w:tcPr>
            <w:tcW w:w="2853" w:type="dxa"/>
          </w:tcPr>
          <w:p w14:paraId="6C5EE67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refund amount của thực thể.</w:t>
            </w:r>
          </w:p>
        </w:tc>
      </w:tr>
      <w:tr w14:paraId="5599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6648BD1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admin_id</w:t>
            </w:r>
          </w:p>
        </w:tc>
        <w:tc>
          <w:tcPr>
            <w:tcW w:w="1500" w:type="dxa"/>
          </w:tcPr>
          <w:p w14:paraId="3BEC9D1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4F526BE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1908C736">
            <w:pPr>
              <w:spacing w:after="0" w:line="360" w:lineRule="auto"/>
            </w:pPr>
          </w:p>
        </w:tc>
        <w:tc>
          <w:tcPr>
            <w:tcW w:w="1365" w:type="dxa"/>
          </w:tcPr>
          <w:p w14:paraId="2BCA118C">
            <w:pPr>
              <w:spacing w:after="0" w:line="360" w:lineRule="auto"/>
            </w:pPr>
          </w:p>
        </w:tc>
        <w:tc>
          <w:tcPr>
            <w:tcW w:w="2853" w:type="dxa"/>
          </w:tcPr>
          <w:p w14:paraId="0C6A154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Admin.</w:t>
            </w:r>
          </w:p>
        </w:tc>
      </w:tr>
      <w:tr w14:paraId="40FE7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07458FF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approved_at</w:t>
            </w:r>
          </w:p>
        </w:tc>
        <w:tc>
          <w:tcPr>
            <w:tcW w:w="1500" w:type="dxa"/>
          </w:tcPr>
          <w:p w14:paraId="5F6858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3F81FCD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0EE84782">
            <w:pPr>
              <w:spacing w:after="0" w:line="360" w:lineRule="auto"/>
            </w:pPr>
          </w:p>
        </w:tc>
        <w:tc>
          <w:tcPr>
            <w:tcW w:w="1365" w:type="dxa"/>
          </w:tcPr>
          <w:p w14:paraId="1744F061">
            <w:pPr>
              <w:spacing w:after="0" w:line="360" w:lineRule="auto"/>
            </w:pPr>
          </w:p>
        </w:tc>
        <w:tc>
          <w:tcPr>
            <w:tcW w:w="2853" w:type="dxa"/>
          </w:tcPr>
          <w:p w14:paraId="6B0B6A7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approved trong quy trình.</w:t>
            </w:r>
          </w:p>
        </w:tc>
      </w:tr>
    </w:tbl>
    <w:p w14:paraId="13D6E585">
      <w:pPr>
        <w:spacing w:line="360" w:lineRule="auto"/>
      </w:pPr>
    </w:p>
    <w:p w14:paraId="797FB97E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3.20 Bảng Blog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1500"/>
        <w:gridCol w:w="765"/>
        <w:gridCol w:w="1080"/>
        <w:gridCol w:w="1365"/>
        <w:gridCol w:w="2868"/>
      </w:tblGrid>
      <w:tr w14:paraId="6E04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shd w:val="clear" w:color="auto" w:fill="C6EFCE"/>
          </w:tcPr>
          <w:p w14:paraId="2B05136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4F75FBD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65" w:type="dxa"/>
            <w:shd w:val="clear" w:color="auto" w:fill="C6EFCE"/>
          </w:tcPr>
          <w:p w14:paraId="2021B9B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80" w:type="dxa"/>
            <w:shd w:val="clear" w:color="auto" w:fill="C6EFCE"/>
          </w:tcPr>
          <w:p w14:paraId="2059AC7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63E1274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68" w:type="dxa"/>
            <w:shd w:val="clear" w:color="auto" w:fill="C6EFCE"/>
          </w:tcPr>
          <w:p w14:paraId="6729ECA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4D981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42F9D7E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096245F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65092EC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80" w:type="dxa"/>
          </w:tcPr>
          <w:p w14:paraId="4E29A2E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4544C0C6">
            <w:pPr>
              <w:spacing w:after="0" w:line="360" w:lineRule="auto"/>
            </w:pPr>
          </w:p>
        </w:tc>
        <w:tc>
          <w:tcPr>
            <w:tcW w:w="2868" w:type="dxa"/>
          </w:tcPr>
          <w:p w14:paraId="55A5794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73D7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19C0FA4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author_id</w:t>
            </w:r>
          </w:p>
        </w:tc>
        <w:tc>
          <w:tcPr>
            <w:tcW w:w="1500" w:type="dxa"/>
          </w:tcPr>
          <w:p w14:paraId="4A409BB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079BA45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69E7F296">
            <w:pPr>
              <w:spacing w:after="0" w:line="360" w:lineRule="auto"/>
            </w:pPr>
          </w:p>
        </w:tc>
        <w:tc>
          <w:tcPr>
            <w:tcW w:w="1365" w:type="dxa"/>
          </w:tcPr>
          <w:p w14:paraId="6C27410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68" w:type="dxa"/>
          </w:tcPr>
          <w:p w14:paraId="156333D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Author.</w:t>
            </w:r>
          </w:p>
        </w:tc>
      </w:tr>
      <w:tr w14:paraId="17BA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0D2E644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500" w:type="dxa"/>
          </w:tcPr>
          <w:p w14:paraId="0EE5180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4E9AA3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160128B9">
            <w:pPr>
              <w:spacing w:after="0" w:line="360" w:lineRule="auto"/>
            </w:pPr>
          </w:p>
        </w:tc>
        <w:tc>
          <w:tcPr>
            <w:tcW w:w="1365" w:type="dxa"/>
          </w:tcPr>
          <w:p w14:paraId="293201E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68" w:type="dxa"/>
          </w:tcPr>
          <w:p w14:paraId="3D7FA3B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4AE6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32E95B1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title</w:t>
            </w:r>
          </w:p>
        </w:tc>
        <w:tc>
          <w:tcPr>
            <w:tcW w:w="1500" w:type="dxa"/>
          </w:tcPr>
          <w:p w14:paraId="69AD7D7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5C553F1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3CADA11E">
            <w:pPr>
              <w:spacing w:after="0" w:line="360" w:lineRule="auto"/>
            </w:pPr>
          </w:p>
        </w:tc>
        <w:tc>
          <w:tcPr>
            <w:tcW w:w="1365" w:type="dxa"/>
          </w:tcPr>
          <w:p w14:paraId="5AC07DBB">
            <w:pPr>
              <w:spacing w:after="0" w:line="360" w:lineRule="auto"/>
            </w:pPr>
          </w:p>
        </w:tc>
        <w:tc>
          <w:tcPr>
            <w:tcW w:w="2868" w:type="dxa"/>
          </w:tcPr>
          <w:p w14:paraId="307BC7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Tiêu đề hiển thị chính.</w:t>
            </w:r>
          </w:p>
        </w:tc>
      </w:tr>
      <w:tr w14:paraId="46CD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4E8AEAD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slug</w:t>
            </w:r>
          </w:p>
        </w:tc>
        <w:tc>
          <w:tcPr>
            <w:tcW w:w="1500" w:type="dxa"/>
          </w:tcPr>
          <w:p w14:paraId="31ADFAE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7A72056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49A76D0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65" w:type="dxa"/>
          </w:tcPr>
          <w:p w14:paraId="65D9B837">
            <w:pPr>
              <w:spacing w:after="0" w:line="360" w:lineRule="auto"/>
            </w:pPr>
          </w:p>
        </w:tc>
        <w:tc>
          <w:tcPr>
            <w:tcW w:w="2868" w:type="dxa"/>
          </w:tcPr>
          <w:p w14:paraId="1714B0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slug của thực thể.</w:t>
            </w:r>
          </w:p>
        </w:tc>
      </w:tr>
      <w:tr w14:paraId="4282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1F64220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content</w:t>
            </w:r>
          </w:p>
        </w:tc>
        <w:tc>
          <w:tcPr>
            <w:tcW w:w="1500" w:type="dxa"/>
          </w:tcPr>
          <w:p w14:paraId="68A32D8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601F89F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6A7BDA40">
            <w:pPr>
              <w:spacing w:after="0" w:line="360" w:lineRule="auto"/>
            </w:pPr>
          </w:p>
        </w:tc>
        <w:tc>
          <w:tcPr>
            <w:tcW w:w="1365" w:type="dxa"/>
          </w:tcPr>
          <w:p w14:paraId="2417074A">
            <w:pPr>
              <w:spacing w:after="0" w:line="360" w:lineRule="auto"/>
            </w:pPr>
          </w:p>
        </w:tc>
        <w:tc>
          <w:tcPr>
            <w:tcW w:w="2868" w:type="dxa"/>
          </w:tcPr>
          <w:p w14:paraId="01DE1E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content của thực thể.</w:t>
            </w:r>
          </w:p>
        </w:tc>
      </w:tr>
      <w:tr w14:paraId="01C63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75D18B8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w="1500" w:type="dxa"/>
          </w:tcPr>
          <w:p w14:paraId="49E8A53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3EA7CA3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6F3D681F">
            <w:pPr>
              <w:spacing w:after="0" w:line="360" w:lineRule="auto"/>
            </w:pPr>
          </w:p>
        </w:tc>
        <w:tc>
          <w:tcPr>
            <w:tcW w:w="1365" w:type="dxa"/>
          </w:tcPr>
          <w:p w14:paraId="73BE47B4">
            <w:pPr>
              <w:spacing w:after="0" w:line="360" w:lineRule="auto"/>
            </w:pPr>
          </w:p>
        </w:tc>
        <w:tc>
          <w:tcPr>
            <w:tcW w:w="2868" w:type="dxa"/>
          </w:tcPr>
          <w:p w14:paraId="5B3E457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  <w:tr w14:paraId="3D69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0445240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w="1500" w:type="dxa"/>
          </w:tcPr>
          <w:p w14:paraId="6D8D09F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3AE8493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3786DB9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'ORGANIZER_NEWS'</w:t>
            </w:r>
          </w:p>
        </w:tc>
        <w:tc>
          <w:tcPr>
            <w:tcW w:w="1365" w:type="dxa"/>
          </w:tcPr>
          <w:p w14:paraId="3C5193DE">
            <w:pPr>
              <w:spacing w:after="0" w:line="360" w:lineRule="auto"/>
            </w:pPr>
          </w:p>
        </w:tc>
        <w:tc>
          <w:tcPr>
            <w:tcW w:w="2868" w:type="dxa"/>
          </w:tcPr>
          <w:p w14:paraId="7F5064F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type của thực thể.</w:t>
            </w:r>
          </w:p>
        </w:tc>
      </w:tr>
      <w:tr w14:paraId="56DF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640A3A4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500" w:type="dxa"/>
          </w:tcPr>
          <w:p w14:paraId="1ABD992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2204336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7B97DBE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'published'</w:t>
            </w:r>
          </w:p>
        </w:tc>
        <w:tc>
          <w:tcPr>
            <w:tcW w:w="1365" w:type="dxa"/>
          </w:tcPr>
          <w:p w14:paraId="28F4D102">
            <w:pPr>
              <w:spacing w:after="0" w:line="360" w:lineRule="auto"/>
            </w:pPr>
          </w:p>
        </w:tc>
        <w:tc>
          <w:tcPr>
            <w:tcW w:w="2868" w:type="dxa"/>
          </w:tcPr>
          <w:p w14:paraId="3652489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20BA5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768292F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views</w:t>
            </w:r>
          </w:p>
        </w:tc>
        <w:tc>
          <w:tcPr>
            <w:tcW w:w="1500" w:type="dxa"/>
          </w:tcPr>
          <w:p w14:paraId="7D7A2A5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65" w:type="dxa"/>
          </w:tcPr>
          <w:p w14:paraId="2A927B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454AD9A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65" w:type="dxa"/>
          </w:tcPr>
          <w:p w14:paraId="7F532FF9">
            <w:pPr>
              <w:spacing w:after="0" w:line="360" w:lineRule="auto"/>
            </w:pPr>
          </w:p>
        </w:tc>
        <w:tc>
          <w:tcPr>
            <w:tcW w:w="2868" w:type="dxa"/>
          </w:tcPr>
          <w:p w14:paraId="21DEB44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views của thực thể.</w:t>
            </w:r>
          </w:p>
        </w:tc>
      </w:tr>
      <w:tr w14:paraId="167B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62B8D32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500" w:type="dxa"/>
          </w:tcPr>
          <w:p w14:paraId="3778908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3AD0E58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19621A6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65" w:type="dxa"/>
          </w:tcPr>
          <w:p w14:paraId="1503E67B">
            <w:pPr>
              <w:spacing w:after="0" w:line="360" w:lineRule="auto"/>
            </w:pPr>
          </w:p>
        </w:tc>
        <w:tc>
          <w:tcPr>
            <w:tcW w:w="2868" w:type="dxa"/>
          </w:tcPr>
          <w:p w14:paraId="34D0EB3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30EE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75FBE1D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500" w:type="dxa"/>
          </w:tcPr>
          <w:p w14:paraId="35617BC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4D7FF74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59C2E6FA">
            <w:pPr>
              <w:spacing w:after="0" w:line="360" w:lineRule="auto"/>
            </w:pPr>
          </w:p>
        </w:tc>
        <w:tc>
          <w:tcPr>
            <w:tcW w:w="1365" w:type="dxa"/>
          </w:tcPr>
          <w:p w14:paraId="0977F8E9">
            <w:pPr>
              <w:spacing w:after="0" w:line="360" w:lineRule="auto"/>
            </w:pPr>
          </w:p>
        </w:tc>
        <w:tc>
          <w:tcPr>
            <w:tcW w:w="2868" w:type="dxa"/>
          </w:tcPr>
          <w:p w14:paraId="60842C8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  <w:tr w14:paraId="57EC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6CA3773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images</w:t>
            </w:r>
          </w:p>
        </w:tc>
        <w:tc>
          <w:tcPr>
            <w:tcW w:w="1500" w:type="dxa"/>
          </w:tcPr>
          <w:p w14:paraId="7804A4F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w="765" w:type="dxa"/>
          </w:tcPr>
          <w:p w14:paraId="7E9DA7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22C038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w="1365" w:type="dxa"/>
          </w:tcPr>
          <w:p w14:paraId="6CEBC0D3">
            <w:pPr>
              <w:spacing w:after="0" w:line="360" w:lineRule="auto"/>
            </w:pPr>
          </w:p>
        </w:tc>
        <w:tc>
          <w:tcPr>
            <w:tcW w:w="2868" w:type="dxa"/>
          </w:tcPr>
          <w:p w14:paraId="535D116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images của thực thể.</w:t>
            </w:r>
          </w:p>
        </w:tc>
      </w:tr>
      <w:tr w14:paraId="69851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7A8E287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saved_user_ids</w:t>
            </w:r>
          </w:p>
        </w:tc>
        <w:tc>
          <w:tcPr>
            <w:tcW w:w="1500" w:type="dxa"/>
          </w:tcPr>
          <w:p w14:paraId="31571BB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w="765" w:type="dxa"/>
          </w:tcPr>
          <w:p w14:paraId="1B69904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3AB5C54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w="1365" w:type="dxa"/>
          </w:tcPr>
          <w:p w14:paraId="59753E88">
            <w:pPr>
              <w:spacing w:after="0" w:line="360" w:lineRule="auto"/>
            </w:pPr>
          </w:p>
        </w:tc>
        <w:tc>
          <w:tcPr>
            <w:tcW w:w="2868" w:type="dxa"/>
          </w:tcPr>
          <w:p w14:paraId="499A37E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Saved_users.</w:t>
            </w:r>
          </w:p>
        </w:tc>
      </w:tr>
    </w:tbl>
    <w:p w14:paraId="38AF3CB6">
      <w:pPr>
        <w:spacing w:line="360" w:lineRule="auto"/>
      </w:pPr>
    </w:p>
    <w:p w14:paraId="32EAF868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3.21 Bảng Comment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1515"/>
        <w:gridCol w:w="750"/>
        <w:gridCol w:w="1095"/>
        <w:gridCol w:w="1365"/>
        <w:gridCol w:w="2868"/>
      </w:tblGrid>
      <w:tr w14:paraId="784F2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shd w:val="clear" w:color="auto" w:fill="C6EFCE"/>
          </w:tcPr>
          <w:p w14:paraId="44BFF54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15" w:type="dxa"/>
            <w:shd w:val="clear" w:color="auto" w:fill="C6EFCE"/>
          </w:tcPr>
          <w:p w14:paraId="1ED0CCA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50" w:type="dxa"/>
            <w:shd w:val="clear" w:color="auto" w:fill="C6EFCE"/>
          </w:tcPr>
          <w:p w14:paraId="4A661435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95" w:type="dxa"/>
            <w:shd w:val="clear" w:color="auto" w:fill="C6EFCE"/>
          </w:tcPr>
          <w:p w14:paraId="44A4423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195479A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68" w:type="dxa"/>
            <w:shd w:val="clear" w:color="auto" w:fill="C6EFCE"/>
          </w:tcPr>
          <w:p w14:paraId="2673821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3DAB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57DD7AE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15" w:type="dxa"/>
          </w:tcPr>
          <w:p w14:paraId="179B456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6CD86CD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95" w:type="dxa"/>
          </w:tcPr>
          <w:p w14:paraId="7D76375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22C97635">
            <w:pPr>
              <w:spacing w:after="0" w:line="360" w:lineRule="auto"/>
            </w:pPr>
          </w:p>
        </w:tc>
        <w:tc>
          <w:tcPr>
            <w:tcW w:w="2868" w:type="dxa"/>
          </w:tcPr>
          <w:p w14:paraId="26993B3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1432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297002D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blog_id</w:t>
            </w:r>
          </w:p>
        </w:tc>
        <w:tc>
          <w:tcPr>
            <w:tcW w:w="1515" w:type="dxa"/>
          </w:tcPr>
          <w:p w14:paraId="500173D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2FB9C6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63431C2A">
            <w:pPr>
              <w:spacing w:after="0" w:line="360" w:lineRule="auto"/>
            </w:pPr>
          </w:p>
        </w:tc>
        <w:tc>
          <w:tcPr>
            <w:tcW w:w="1365" w:type="dxa"/>
          </w:tcPr>
          <w:p w14:paraId="733A21A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Blog.id</w:t>
            </w:r>
          </w:p>
        </w:tc>
        <w:tc>
          <w:tcPr>
            <w:tcW w:w="2868" w:type="dxa"/>
          </w:tcPr>
          <w:p w14:paraId="191C159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Blog.</w:t>
            </w:r>
          </w:p>
        </w:tc>
      </w:tr>
      <w:tr w14:paraId="74C4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D2989A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w="1515" w:type="dxa"/>
          </w:tcPr>
          <w:p w14:paraId="11CA2D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3286DB1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7408BF1D">
            <w:pPr>
              <w:spacing w:after="0" w:line="360" w:lineRule="auto"/>
            </w:pPr>
          </w:p>
        </w:tc>
        <w:tc>
          <w:tcPr>
            <w:tcW w:w="1365" w:type="dxa"/>
          </w:tcPr>
          <w:p w14:paraId="0E837C8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68" w:type="dxa"/>
          </w:tcPr>
          <w:p w14:paraId="729E0CE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 w14:paraId="70C41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69DD39A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content</w:t>
            </w:r>
          </w:p>
        </w:tc>
        <w:tc>
          <w:tcPr>
            <w:tcW w:w="1515" w:type="dxa"/>
          </w:tcPr>
          <w:p w14:paraId="7FCF638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09C68BD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51DCC0AA">
            <w:pPr>
              <w:spacing w:after="0" w:line="360" w:lineRule="auto"/>
            </w:pPr>
          </w:p>
        </w:tc>
        <w:tc>
          <w:tcPr>
            <w:tcW w:w="1365" w:type="dxa"/>
          </w:tcPr>
          <w:p w14:paraId="06AF05EF">
            <w:pPr>
              <w:spacing w:after="0" w:line="360" w:lineRule="auto"/>
            </w:pPr>
          </w:p>
        </w:tc>
        <w:tc>
          <w:tcPr>
            <w:tcW w:w="2868" w:type="dxa"/>
          </w:tcPr>
          <w:p w14:paraId="7C5BDEB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content của thực thể.</w:t>
            </w:r>
          </w:p>
        </w:tc>
      </w:tr>
      <w:tr w14:paraId="3917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C12162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image_url</w:t>
            </w:r>
          </w:p>
        </w:tc>
        <w:tc>
          <w:tcPr>
            <w:tcW w:w="1515" w:type="dxa"/>
          </w:tcPr>
          <w:p w14:paraId="71E0BC8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59631C1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05E06526">
            <w:pPr>
              <w:spacing w:after="0" w:line="360" w:lineRule="auto"/>
            </w:pPr>
          </w:p>
        </w:tc>
        <w:tc>
          <w:tcPr>
            <w:tcW w:w="1365" w:type="dxa"/>
          </w:tcPr>
          <w:p w14:paraId="1896D880">
            <w:pPr>
              <w:spacing w:after="0" w:line="360" w:lineRule="auto"/>
            </w:pPr>
          </w:p>
        </w:tc>
        <w:tc>
          <w:tcPr>
            <w:tcW w:w="2868" w:type="dxa"/>
          </w:tcPr>
          <w:p w14:paraId="0DBA69B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hình ảnh minh họa.</w:t>
            </w:r>
          </w:p>
        </w:tc>
      </w:tr>
      <w:tr w14:paraId="0632D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8B668C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parent_id</w:t>
            </w:r>
          </w:p>
        </w:tc>
        <w:tc>
          <w:tcPr>
            <w:tcW w:w="1515" w:type="dxa"/>
          </w:tcPr>
          <w:p w14:paraId="1E9C7FB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6C8F600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66A2AAC6">
            <w:pPr>
              <w:spacing w:after="0" w:line="360" w:lineRule="auto"/>
            </w:pPr>
          </w:p>
        </w:tc>
        <w:tc>
          <w:tcPr>
            <w:tcW w:w="1365" w:type="dxa"/>
          </w:tcPr>
          <w:p w14:paraId="5A829E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Comment.id</w:t>
            </w:r>
          </w:p>
        </w:tc>
        <w:tc>
          <w:tcPr>
            <w:tcW w:w="2868" w:type="dxa"/>
          </w:tcPr>
          <w:p w14:paraId="4FA7357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Parent.</w:t>
            </w:r>
          </w:p>
        </w:tc>
      </w:tr>
      <w:tr w14:paraId="21B8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050E608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like_user_ids</w:t>
            </w:r>
          </w:p>
        </w:tc>
        <w:tc>
          <w:tcPr>
            <w:tcW w:w="1515" w:type="dxa"/>
          </w:tcPr>
          <w:p w14:paraId="4B83C5D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VARCHAR[]</w:t>
            </w:r>
          </w:p>
        </w:tc>
        <w:tc>
          <w:tcPr>
            <w:tcW w:w="750" w:type="dxa"/>
          </w:tcPr>
          <w:p w14:paraId="24A7AED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1B11CE7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''</w:t>
            </w:r>
          </w:p>
        </w:tc>
        <w:tc>
          <w:tcPr>
            <w:tcW w:w="1365" w:type="dxa"/>
          </w:tcPr>
          <w:p w14:paraId="49A13A65">
            <w:pPr>
              <w:spacing w:after="0" w:line="360" w:lineRule="auto"/>
            </w:pPr>
          </w:p>
        </w:tc>
        <w:tc>
          <w:tcPr>
            <w:tcW w:w="2868" w:type="dxa"/>
          </w:tcPr>
          <w:p w14:paraId="03C43B3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Like_users.</w:t>
            </w:r>
          </w:p>
        </w:tc>
      </w:tr>
      <w:tr w14:paraId="2E25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752F671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515" w:type="dxa"/>
          </w:tcPr>
          <w:p w14:paraId="109088B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212DBCF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4253E57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65" w:type="dxa"/>
          </w:tcPr>
          <w:p w14:paraId="37DC69F5">
            <w:pPr>
              <w:spacing w:after="0" w:line="360" w:lineRule="auto"/>
            </w:pPr>
          </w:p>
        </w:tc>
        <w:tc>
          <w:tcPr>
            <w:tcW w:w="2868" w:type="dxa"/>
          </w:tcPr>
          <w:p w14:paraId="3ED7357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25B8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5B62AF4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515" w:type="dxa"/>
          </w:tcPr>
          <w:p w14:paraId="0635BC5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651BF5E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07F3CBE9">
            <w:pPr>
              <w:spacing w:after="0" w:line="360" w:lineRule="auto"/>
            </w:pPr>
          </w:p>
        </w:tc>
        <w:tc>
          <w:tcPr>
            <w:tcW w:w="1365" w:type="dxa"/>
          </w:tcPr>
          <w:p w14:paraId="216D4672">
            <w:pPr>
              <w:spacing w:after="0" w:line="360" w:lineRule="auto"/>
            </w:pPr>
          </w:p>
        </w:tc>
        <w:tc>
          <w:tcPr>
            <w:tcW w:w="2868" w:type="dxa"/>
          </w:tcPr>
          <w:p w14:paraId="73A83BA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 w14:paraId="735E57CC">
      <w:pPr>
        <w:spacing w:line="360" w:lineRule="auto"/>
      </w:pPr>
    </w:p>
    <w:p w14:paraId="71A5610E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3.22 Bảng Like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1500"/>
        <w:gridCol w:w="765"/>
        <w:gridCol w:w="1095"/>
        <w:gridCol w:w="1350"/>
        <w:gridCol w:w="2883"/>
      </w:tblGrid>
      <w:tr w14:paraId="4628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shd w:val="clear" w:color="auto" w:fill="C6EFCE"/>
          </w:tcPr>
          <w:p w14:paraId="3C14A9C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0185E1D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65" w:type="dxa"/>
            <w:shd w:val="clear" w:color="auto" w:fill="C6EFCE"/>
          </w:tcPr>
          <w:p w14:paraId="01EC5C1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95" w:type="dxa"/>
            <w:shd w:val="clear" w:color="auto" w:fill="C6EFCE"/>
          </w:tcPr>
          <w:p w14:paraId="6E158DB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50" w:type="dxa"/>
            <w:shd w:val="clear" w:color="auto" w:fill="C6EFCE"/>
          </w:tcPr>
          <w:p w14:paraId="3FC01C7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83" w:type="dxa"/>
            <w:shd w:val="clear" w:color="auto" w:fill="C6EFCE"/>
          </w:tcPr>
          <w:p w14:paraId="3780E43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0B5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6C1AC20A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404F468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7DB0479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95" w:type="dxa"/>
          </w:tcPr>
          <w:p w14:paraId="1EC8D2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50" w:type="dxa"/>
          </w:tcPr>
          <w:p w14:paraId="5D8ACA7F">
            <w:pPr>
              <w:spacing w:after="0" w:line="360" w:lineRule="auto"/>
            </w:pPr>
          </w:p>
        </w:tc>
        <w:tc>
          <w:tcPr>
            <w:tcW w:w="2883" w:type="dxa"/>
          </w:tcPr>
          <w:p w14:paraId="0B9AD06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3662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10B2770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blog_id</w:t>
            </w:r>
          </w:p>
        </w:tc>
        <w:tc>
          <w:tcPr>
            <w:tcW w:w="1500" w:type="dxa"/>
          </w:tcPr>
          <w:p w14:paraId="41BD53B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4DBCCAD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681A1452">
            <w:pPr>
              <w:spacing w:after="0" w:line="360" w:lineRule="auto"/>
            </w:pPr>
          </w:p>
        </w:tc>
        <w:tc>
          <w:tcPr>
            <w:tcW w:w="1350" w:type="dxa"/>
          </w:tcPr>
          <w:p w14:paraId="6F9A720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Blog.id</w:t>
            </w:r>
          </w:p>
        </w:tc>
        <w:tc>
          <w:tcPr>
            <w:tcW w:w="2883" w:type="dxa"/>
          </w:tcPr>
          <w:p w14:paraId="1E09179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Blog.</w:t>
            </w:r>
          </w:p>
        </w:tc>
      </w:tr>
      <w:tr w14:paraId="13184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4691A49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w="1500" w:type="dxa"/>
          </w:tcPr>
          <w:p w14:paraId="71B32D0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679B2A7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56E24EF8">
            <w:pPr>
              <w:spacing w:after="0" w:line="360" w:lineRule="auto"/>
            </w:pPr>
          </w:p>
        </w:tc>
        <w:tc>
          <w:tcPr>
            <w:tcW w:w="1350" w:type="dxa"/>
          </w:tcPr>
          <w:p w14:paraId="7C57AB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83" w:type="dxa"/>
          </w:tcPr>
          <w:p w14:paraId="3943208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 w14:paraId="0893B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1F246C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500" w:type="dxa"/>
          </w:tcPr>
          <w:p w14:paraId="75DE601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2205824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69D0BD6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50" w:type="dxa"/>
          </w:tcPr>
          <w:p w14:paraId="79044A96">
            <w:pPr>
              <w:spacing w:after="0" w:line="360" w:lineRule="auto"/>
            </w:pPr>
          </w:p>
        </w:tc>
        <w:tc>
          <w:tcPr>
            <w:tcW w:w="2883" w:type="dxa"/>
          </w:tcPr>
          <w:p w14:paraId="39F44BC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 w14:paraId="37CA62B5">
      <w:pPr>
        <w:spacing w:line="360" w:lineRule="auto"/>
      </w:pPr>
    </w:p>
    <w:p w14:paraId="52C40FEC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3.23 Bảng Notification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1500"/>
        <w:gridCol w:w="765"/>
        <w:gridCol w:w="1110"/>
        <w:gridCol w:w="1350"/>
        <w:gridCol w:w="2868"/>
      </w:tblGrid>
      <w:tr w14:paraId="37A7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shd w:val="clear" w:color="auto" w:fill="C6EFCE"/>
          </w:tcPr>
          <w:p w14:paraId="7B1A482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1F12AFD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65" w:type="dxa"/>
            <w:shd w:val="clear" w:color="auto" w:fill="C6EFCE"/>
          </w:tcPr>
          <w:p w14:paraId="40EE7E05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110" w:type="dxa"/>
            <w:shd w:val="clear" w:color="auto" w:fill="C6EFCE"/>
          </w:tcPr>
          <w:p w14:paraId="091252E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50" w:type="dxa"/>
            <w:shd w:val="clear" w:color="auto" w:fill="C6EFCE"/>
          </w:tcPr>
          <w:p w14:paraId="29E616F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68" w:type="dxa"/>
            <w:shd w:val="clear" w:color="auto" w:fill="C6EFCE"/>
          </w:tcPr>
          <w:p w14:paraId="1C2A1BF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2D81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774EA80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172E79B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7B8C11B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110" w:type="dxa"/>
          </w:tcPr>
          <w:p w14:paraId="2ADA676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50" w:type="dxa"/>
          </w:tcPr>
          <w:p w14:paraId="4B790B3D">
            <w:pPr>
              <w:spacing w:after="0" w:line="360" w:lineRule="auto"/>
            </w:pPr>
          </w:p>
        </w:tc>
        <w:tc>
          <w:tcPr>
            <w:tcW w:w="2868" w:type="dxa"/>
          </w:tcPr>
          <w:p w14:paraId="58F5023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6D38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721B1B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w="1500" w:type="dxa"/>
          </w:tcPr>
          <w:p w14:paraId="281D149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2FD5B25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607992D9">
            <w:pPr>
              <w:spacing w:after="0" w:line="360" w:lineRule="auto"/>
            </w:pPr>
          </w:p>
        </w:tc>
        <w:tc>
          <w:tcPr>
            <w:tcW w:w="1350" w:type="dxa"/>
          </w:tcPr>
          <w:p w14:paraId="1864EB8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68" w:type="dxa"/>
          </w:tcPr>
          <w:p w14:paraId="4437017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 w14:paraId="4639C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02C22ED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w="1500" w:type="dxa"/>
          </w:tcPr>
          <w:p w14:paraId="49D945E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32B7E02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57EFB1B0">
            <w:pPr>
              <w:spacing w:after="0" w:line="360" w:lineRule="auto"/>
            </w:pPr>
          </w:p>
        </w:tc>
        <w:tc>
          <w:tcPr>
            <w:tcW w:w="1350" w:type="dxa"/>
          </w:tcPr>
          <w:p w14:paraId="1DF4E8CD">
            <w:pPr>
              <w:spacing w:after="0" w:line="360" w:lineRule="auto"/>
            </w:pPr>
          </w:p>
        </w:tc>
        <w:tc>
          <w:tcPr>
            <w:tcW w:w="2868" w:type="dxa"/>
          </w:tcPr>
          <w:p w14:paraId="51872E1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type của thực thể.</w:t>
            </w:r>
          </w:p>
        </w:tc>
      </w:tr>
      <w:tr w14:paraId="2989E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1CA336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title</w:t>
            </w:r>
          </w:p>
        </w:tc>
        <w:tc>
          <w:tcPr>
            <w:tcW w:w="1500" w:type="dxa"/>
          </w:tcPr>
          <w:p w14:paraId="58C75D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69A6920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52512AC9">
            <w:pPr>
              <w:spacing w:after="0" w:line="360" w:lineRule="auto"/>
            </w:pPr>
          </w:p>
        </w:tc>
        <w:tc>
          <w:tcPr>
            <w:tcW w:w="1350" w:type="dxa"/>
          </w:tcPr>
          <w:p w14:paraId="67317D7A">
            <w:pPr>
              <w:spacing w:after="0" w:line="360" w:lineRule="auto"/>
            </w:pPr>
          </w:p>
        </w:tc>
        <w:tc>
          <w:tcPr>
            <w:tcW w:w="2868" w:type="dxa"/>
          </w:tcPr>
          <w:p w14:paraId="494A693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Tiêu đề hiển thị chính.</w:t>
            </w:r>
          </w:p>
        </w:tc>
      </w:tr>
      <w:tr w14:paraId="6A5D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521CD21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message</w:t>
            </w:r>
          </w:p>
        </w:tc>
        <w:tc>
          <w:tcPr>
            <w:tcW w:w="1500" w:type="dxa"/>
          </w:tcPr>
          <w:p w14:paraId="09F51D1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42BDD62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4D115636">
            <w:pPr>
              <w:spacing w:after="0" w:line="360" w:lineRule="auto"/>
            </w:pPr>
          </w:p>
        </w:tc>
        <w:tc>
          <w:tcPr>
            <w:tcW w:w="1350" w:type="dxa"/>
          </w:tcPr>
          <w:p w14:paraId="3C24EBCE">
            <w:pPr>
              <w:spacing w:after="0" w:line="360" w:lineRule="auto"/>
            </w:pPr>
          </w:p>
        </w:tc>
        <w:tc>
          <w:tcPr>
            <w:tcW w:w="2868" w:type="dxa"/>
          </w:tcPr>
          <w:p w14:paraId="38156D7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message của thực thể.</w:t>
            </w:r>
          </w:p>
        </w:tc>
      </w:tr>
      <w:tr w14:paraId="564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2697B08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target_id</w:t>
            </w:r>
          </w:p>
        </w:tc>
        <w:tc>
          <w:tcPr>
            <w:tcW w:w="1500" w:type="dxa"/>
          </w:tcPr>
          <w:p w14:paraId="3334E58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03E8F5F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1C363DD5">
            <w:pPr>
              <w:spacing w:after="0" w:line="360" w:lineRule="auto"/>
            </w:pPr>
          </w:p>
        </w:tc>
        <w:tc>
          <w:tcPr>
            <w:tcW w:w="1350" w:type="dxa"/>
          </w:tcPr>
          <w:p w14:paraId="4392B24F">
            <w:pPr>
              <w:spacing w:after="0" w:line="360" w:lineRule="auto"/>
            </w:pPr>
          </w:p>
        </w:tc>
        <w:tc>
          <w:tcPr>
            <w:tcW w:w="2868" w:type="dxa"/>
          </w:tcPr>
          <w:p w14:paraId="26F5BF6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Target.</w:t>
            </w:r>
          </w:p>
        </w:tc>
      </w:tr>
      <w:tr w14:paraId="2372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094C3C6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blog_id</w:t>
            </w:r>
          </w:p>
        </w:tc>
        <w:tc>
          <w:tcPr>
            <w:tcW w:w="1500" w:type="dxa"/>
          </w:tcPr>
          <w:p w14:paraId="296B9B7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600B21C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6F3ECAF4">
            <w:pPr>
              <w:spacing w:after="0" w:line="360" w:lineRule="auto"/>
            </w:pPr>
          </w:p>
        </w:tc>
        <w:tc>
          <w:tcPr>
            <w:tcW w:w="1350" w:type="dxa"/>
          </w:tcPr>
          <w:p w14:paraId="6E5FD6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Blog.id</w:t>
            </w:r>
          </w:p>
        </w:tc>
        <w:tc>
          <w:tcPr>
            <w:tcW w:w="2868" w:type="dxa"/>
          </w:tcPr>
          <w:p w14:paraId="36FB5A8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Blog.</w:t>
            </w:r>
          </w:p>
        </w:tc>
      </w:tr>
      <w:tr w14:paraId="3795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731FC8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is_read</w:t>
            </w:r>
          </w:p>
        </w:tc>
        <w:tc>
          <w:tcPr>
            <w:tcW w:w="1500" w:type="dxa"/>
          </w:tcPr>
          <w:p w14:paraId="6C4291F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65" w:type="dxa"/>
          </w:tcPr>
          <w:p w14:paraId="6B497FF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48D5FC2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50" w:type="dxa"/>
          </w:tcPr>
          <w:p w14:paraId="16E8643E">
            <w:pPr>
              <w:spacing w:after="0" w:line="360" w:lineRule="auto"/>
            </w:pPr>
          </w:p>
        </w:tc>
        <w:tc>
          <w:tcPr>
            <w:tcW w:w="2868" w:type="dxa"/>
          </w:tcPr>
          <w:p w14:paraId="21123BC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is read của thực thể.</w:t>
            </w:r>
          </w:p>
        </w:tc>
      </w:tr>
      <w:tr w14:paraId="7FAB4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19F438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500" w:type="dxa"/>
          </w:tcPr>
          <w:p w14:paraId="4DC0B6C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438CCEC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43B99DE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50" w:type="dxa"/>
          </w:tcPr>
          <w:p w14:paraId="7EF03F70">
            <w:pPr>
              <w:spacing w:after="0" w:line="360" w:lineRule="auto"/>
            </w:pPr>
          </w:p>
        </w:tc>
        <w:tc>
          <w:tcPr>
            <w:tcW w:w="2868" w:type="dxa"/>
          </w:tcPr>
          <w:p w14:paraId="5B89ECE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 w14:paraId="385E6214">
      <w:pPr>
        <w:spacing w:line="360" w:lineRule="auto"/>
      </w:pPr>
    </w:p>
    <w:p w14:paraId="75145277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3.24 Bảng EventStaffAssignment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1485"/>
        <w:gridCol w:w="780"/>
        <w:gridCol w:w="1110"/>
        <w:gridCol w:w="1335"/>
        <w:gridCol w:w="2883"/>
      </w:tblGrid>
      <w:tr w14:paraId="22ADC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shd w:val="clear" w:color="auto" w:fill="C6EFCE"/>
          </w:tcPr>
          <w:p w14:paraId="25058E1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014CB17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80" w:type="dxa"/>
            <w:shd w:val="clear" w:color="auto" w:fill="C6EFCE"/>
          </w:tcPr>
          <w:p w14:paraId="1ED708A5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110" w:type="dxa"/>
            <w:shd w:val="clear" w:color="auto" w:fill="C6EFCE"/>
          </w:tcPr>
          <w:p w14:paraId="5BE6AA2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35" w:type="dxa"/>
            <w:shd w:val="clear" w:color="auto" w:fill="C6EFCE"/>
          </w:tcPr>
          <w:p w14:paraId="7522708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83" w:type="dxa"/>
            <w:shd w:val="clear" w:color="auto" w:fill="C6EFCE"/>
          </w:tcPr>
          <w:p w14:paraId="1061E10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6E67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4FB4A91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2157B9F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19515C6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110" w:type="dxa"/>
          </w:tcPr>
          <w:p w14:paraId="726F7CE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35" w:type="dxa"/>
          </w:tcPr>
          <w:p w14:paraId="14BA5D85">
            <w:pPr>
              <w:spacing w:after="0" w:line="360" w:lineRule="auto"/>
            </w:pPr>
          </w:p>
        </w:tc>
        <w:tc>
          <w:tcPr>
            <w:tcW w:w="2883" w:type="dxa"/>
          </w:tcPr>
          <w:p w14:paraId="003E252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4206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5E174C3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staff_id</w:t>
            </w:r>
          </w:p>
        </w:tc>
        <w:tc>
          <w:tcPr>
            <w:tcW w:w="1485" w:type="dxa"/>
          </w:tcPr>
          <w:p w14:paraId="67D3C7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4001F8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72B0992E">
            <w:pPr>
              <w:spacing w:after="0" w:line="360" w:lineRule="auto"/>
            </w:pPr>
          </w:p>
        </w:tc>
        <w:tc>
          <w:tcPr>
            <w:tcW w:w="1335" w:type="dxa"/>
          </w:tcPr>
          <w:p w14:paraId="655285F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83" w:type="dxa"/>
          </w:tcPr>
          <w:p w14:paraId="57E4BD5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Staff.</w:t>
            </w:r>
          </w:p>
        </w:tc>
      </w:tr>
      <w:tr w14:paraId="4E261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0B80255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485" w:type="dxa"/>
          </w:tcPr>
          <w:p w14:paraId="4EA41C9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1D58374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70F45B3F">
            <w:pPr>
              <w:spacing w:after="0" w:line="360" w:lineRule="auto"/>
            </w:pPr>
          </w:p>
        </w:tc>
        <w:tc>
          <w:tcPr>
            <w:tcW w:w="1335" w:type="dxa"/>
          </w:tcPr>
          <w:p w14:paraId="6F57D43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83" w:type="dxa"/>
          </w:tcPr>
          <w:p w14:paraId="3008373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313C1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016B5935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creator_id</w:t>
            </w:r>
          </w:p>
        </w:tc>
        <w:tc>
          <w:tcPr>
            <w:tcW w:w="1485" w:type="dxa"/>
          </w:tcPr>
          <w:p w14:paraId="4B5A822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605D005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00611E9A">
            <w:pPr>
              <w:spacing w:after="0" w:line="360" w:lineRule="auto"/>
            </w:pPr>
          </w:p>
        </w:tc>
        <w:tc>
          <w:tcPr>
            <w:tcW w:w="1335" w:type="dxa"/>
          </w:tcPr>
          <w:p w14:paraId="7100280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83" w:type="dxa"/>
          </w:tcPr>
          <w:p w14:paraId="20440E1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Creator.</w:t>
            </w:r>
          </w:p>
        </w:tc>
      </w:tr>
    </w:tbl>
    <w:p w14:paraId="0FCC6794">
      <w:pPr>
        <w:spacing w:line="360" w:lineRule="auto"/>
      </w:pPr>
    </w:p>
    <w:p w14:paraId="08B05242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3.25 Bảng EmergencyRequest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500"/>
        <w:gridCol w:w="765"/>
        <w:gridCol w:w="1110"/>
        <w:gridCol w:w="1350"/>
        <w:gridCol w:w="2883"/>
      </w:tblGrid>
      <w:tr w14:paraId="0B36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6EFCE"/>
          </w:tcPr>
          <w:p w14:paraId="1070B95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6A060DC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65" w:type="dxa"/>
            <w:shd w:val="clear" w:color="auto" w:fill="C6EFCE"/>
          </w:tcPr>
          <w:p w14:paraId="590BFCF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110" w:type="dxa"/>
            <w:shd w:val="clear" w:color="auto" w:fill="C6EFCE"/>
          </w:tcPr>
          <w:p w14:paraId="7B6FEAB7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50" w:type="dxa"/>
            <w:shd w:val="clear" w:color="auto" w:fill="C6EFCE"/>
          </w:tcPr>
          <w:p w14:paraId="4D8270D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83" w:type="dxa"/>
            <w:shd w:val="clear" w:color="auto" w:fill="C6EFCE"/>
          </w:tcPr>
          <w:p w14:paraId="483CF35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1CDE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2696D60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43FA481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3592B74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110" w:type="dxa"/>
          </w:tcPr>
          <w:p w14:paraId="5028091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50" w:type="dxa"/>
          </w:tcPr>
          <w:p w14:paraId="5F056C9C">
            <w:pPr>
              <w:spacing w:after="0" w:line="360" w:lineRule="auto"/>
            </w:pPr>
          </w:p>
        </w:tc>
        <w:tc>
          <w:tcPr>
            <w:tcW w:w="2883" w:type="dxa"/>
          </w:tcPr>
          <w:p w14:paraId="6EE5514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3996D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3AF96EF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event_id</w:t>
            </w:r>
          </w:p>
        </w:tc>
        <w:tc>
          <w:tcPr>
            <w:tcW w:w="1500" w:type="dxa"/>
          </w:tcPr>
          <w:p w14:paraId="04C4B01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65" w:type="dxa"/>
          </w:tcPr>
          <w:p w14:paraId="4735B89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66C4588A">
            <w:pPr>
              <w:spacing w:after="0" w:line="360" w:lineRule="auto"/>
            </w:pPr>
          </w:p>
        </w:tc>
        <w:tc>
          <w:tcPr>
            <w:tcW w:w="1350" w:type="dxa"/>
          </w:tcPr>
          <w:p w14:paraId="511803B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Event.id</w:t>
            </w:r>
          </w:p>
        </w:tc>
        <w:tc>
          <w:tcPr>
            <w:tcW w:w="2883" w:type="dxa"/>
          </w:tcPr>
          <w:p w14:paraId="33A79F2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Event.</w:t>
            </w:r>
          </w:p>
        </w:tc>
      </w:tr>
      <w:tr w14:paraId="0E79C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53250E1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request_type</w:t>
            </w:r>
          </w:p>
        </w:tc>
        <w:tc>
          <w:tcPr>
            <w:tcW w:w="1500" w:type="dxa"/>
          </w:tcPr>
          <w:p w14:paraId="12FAB1A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39AF58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65BBEA57">
            <w:pPr>
              <w:spacing w:after="0" w:line="360" w:lineRule="auto"/>
            </w:pPr>
          </w:p>
        </w:tc>
        <w:tc>
          <w:tcPr>
            <w:tcW w:w="1350" w:type="dxa"/>
          </w:tcPr>
          <w:p w14:paraId="01A60402">
            <w:pPr>
              <w:spacing w:after="0" w:line="360" w:lineRule="auto"/>
            </w:pPr>
          </w:p>
        </w:tc>
        <w:tc>
          <w:tcPr>
            <w:tcW w:w="2883" w:type="dxa"/>
          </w:tcPr>
          <w:p w14:paraId="2E114B9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request type của thực thể.</w:t>
            </w:r>
          </w:p>
        </w:tc>
      </w:tr>
      <w:tr w14:paraId="4C6F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282864A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reason</w:t>
            </w:r>
          </w:p>
        </w:tc>
        <w:tc>
          <w:tcPr>
            <w:tcW w:w="1500" w:type="dxa"/>
          </w:tcPr>
          <w:p w14:paraId="6A37BB2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0B855F5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7F2D8B4D">
            <w:pPr>
              <w:spacing w:after="0" w:line="360" w:lineRule="auto"/>
            </w:pPr>
          </w:p>
        </w:tc>
        <w:tc>
          <w:tcPr>
            <w:tcW w:w="1350" w:type="dxa"/>
          </w:tcPr>
          <w:p w14:paraId="37790385">
            <w:pPr>
              <w:spacing w:after="0" w:line="360" w:lineRule="auto"/>
            </w:pPr>
          </w:p>
        </w:tc>
        <w:tc>
          <w:tcPr>
            <w:tcW w:w="2883" w:type="dxa"/>
          </w:tcPr>
          <w:p w14:paraId="6EFB99A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reason của thực thể.</w:t>
            </w:r>
          </w:p>
        </w:tc>
      </w:tr>
      <w:tr w14:paraId="3EBD5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497B231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new_date</w:t>
            </w:r>
          </w:p>
        </w:tc>
        <w:tc>
          <w:tcPr>
            <w:tcW w:w="1500" w:type="dxa"/>
          </w:tcPr>
          <w:p w14:paraId="204290E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6DB043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428BE343">
            <w:pPr>
              <w:spacing w:after="0" w:line="360" w:lineRule="auto"/>
            </w:pPr>
          </w:p>
        </w:tc>
        <w:tc>
          <w:tcPr>
            <w:tcW w:w="1350" w:type="dxa"/>
          </w:tcPr>
          <w:p w14:paraId="1F863D35">
            <w:pPr>
              <w:spacing w:after="0" w:line="360" w:lineRule="auto"/>
            </w:pPr>
          </w:p>
        </w:tc>
        <w:tc>
          <w:tcPr>
            <w:tcW w:w="2883" w:type="dxa"/>
          </w:tcPr>
          <w:p w14:paraId="7AA52C0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new_date trong quy trình.</w:t>
            </w:r>
          </w:p>
        </w:tc>
      </w:tr>
      <w:tr w14:paraId="03C96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3A3C996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new_time</w:t>
            </w:r>
          </w:p>
        </w:tc>
        <w:tc>
          <w:tcPr>
            <w:tcW w:w="1500" w:type="dxa"/>
          </w:tcPr>
          <w:p w14:paraId="5659FF0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2A6DA6B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7A98FAB0">
            <w:pPr>
              <w:spacing w:after="0" w:line="360" w:lineRule="auto"/>
            </w:pPr>
          </w:p>
        </w:tc>
        <w:tc>
          <w:tcPr>
            <w:tcW w:w="1350" w:type="dxa"/>
          </w:tcPr>
          <w:p w14:paraId="5D3A36D0">
            <w:pPr>
              <w:spacing w:after="0" w:line="360" w:lineRule="auto"/>
            </w:pPr>
          </w:p>
        </w:tc>
        <w:tc>
          <w:tcPr>
            <w:tcW w:w="2883" w:type="dxa"/>
          </w:tcPr>
          <w:p w14:paraId="433BD9F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new time của thực thể.</w:t>
            </w:r>
          </w:p>
        </w:tc>
      </w:tr>
      <w:tr w14:paraId="4668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3698FA0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new_end_date</w:t>
            </w:r>
          </w:p>
        </w:tc>
        <w:tc>
          <w:tcPr>
            <w:tcW w:w="1500" w:type="dxa"/>
          </w:tcPr>
          <w:p w14:paraId="4A0912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3EAD81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59CB6436">
            <w:pPr>
              <w:spacing w:after="0" w:line="360" w:lineRule="auto"/>
            </w:pPr>
          </w:p>
        </w:tc>
        <w:tc>
          <w:tcPr>
            <w:tcW w:w="1350" w:type="dxa"/>
          </w:tcPr>
          <w:p w14:paraId="7D3A01E9">
            <w:pPr>
              <w:spacing w:after="0" w:line="360" w:lineRule="auto"/>
            </w:pPr>
          </w:p>
        </w:tc>
        <w:tc>
          <w:tcPr>
            <w:tcW w:w="2883" w:type="dxa"/>
          </w:tcPr>
          <w:p w14:paraId="4C3FA0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new_end_date trong quy trình.</w:t>
            </w:r>
          </w:p>
        </w:tc>
      </w:tr>
      <w:tr w14:paraId="6FED5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12133E3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new_end_time</w:t>
            </w:r>
          </w:p>
        </w:tc>
        <w:tc>
          <w:tcPr>
            <w:tcW w:w="1500" w:type="dxa"/>
          </w:tcPr>
          <w:p w14:paraId="03ED3AE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1C48239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25CFF9FE">
            <w:pPr>
              <w:spacing w:after="0" w:line="360" w:lineRule="auto"/>
            </w:pPr>
          </w:p>
        </w:tc>
        <w:tc>
          <w:tcPr>
            <w:tcW w:w="1350" w:type="dxa"/>
          </w:tcPr>
          <w:p w14:paraId="66159991">
            <w:pPr>
              <w:spacing w:after="0" w:line="360" w:lineRule="auto"/>
            </w:pPr>
          </w:p>
        </w:tc>
        <w:tc>
          <w:tcPr>
            <w:tcW w:w="2883" w:type="dxa"/>
          </w:tcPr>
          <w:p w14:paraId="5BE2F4E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new end time của thực thể.</w:t>
            </w:r>
          </w:p>
        </w:tc>
      </w:tr>
      <w:tr w14:paraId="4A1A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4FCE09D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evidence_url</w:t>
            </w:r>
          </w:p>
        </w:tc>
        <w:tc>
          <w:tcPr>
            <w:tcW w:w="1500" w:type="dxa"/>
          </w:tcPr>
          <w:p w14:paraId="4E2D355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6A7F6E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5E42A28C">
            <w:pPr>
              <w:spacing w:after="0" w:line="360" w:lineRule="auto"/>
            </w:pPr>
          </w:p>
        </w:tc>
        <w:tc>
          <w:tcPr>
            <w:tcW w:w="1350" w:type="dxa"/>
          </w:tcPr>
          <w:p w14:paraId="1334E928">
            <w:pPr>
              <w:spacing w:after="0" w:line="360" w:lineRule="auto"/>
            </w:pPr>
          </w:p>
        </w:tc>
        <w:tc>
          <w:tcPr>
            <w:tcW w:w="2883" w:type="dxa"/>
          </w:tcPr>
          <w:p w14:paraId="5E4787A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Đường dẫn lưu trữ tập tin đa phương tiện trên máy chủ đám mây.</w:t>
            </w:r>
          </w:p>
        </w:tc>
      </w:tr>
      <w:tr w14:paraId="7F174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2346692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w="1500" w:type="dxa"/>
          </w:tcPr>
          <w:p w14:paraId="639422B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200580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7264CB6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'pending'</w:t>
            </w:r>
          </w:p>
        </w:tc>
        <w:tc>
          <w:tcPr>
            <w:tcW w:w="1350" w:type="dxa"/>
          </w:tcPr>
          <w:p w14:paraId="71C0E6AA">
            <w:pPr>
              <w:spacing w:after="0" w:line="360" w:lineRule="auto"/>
            </w:pPr>
          </w:p>
        </w:tc>
        <w:tc>
          <w:tcPr>
            <w:tcW w:w="2883" w:type="dxa"/>
          </w:tcPr>
          <w:p w14:paraId="5226F5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Trạng thái hoạt động hiện tại.</w:t>
            </w:r>
          </w:p>
        </w:tc>
      </w:tr>
      <w:tr w14:paraId="66E0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1EED75E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admin_notes</w:t>
            </w:r>
          </w:p>
        </w:tc>
        <w:tc>
          <w:tcPr>
            <w:tcW w:w="1500" w:type="dxa"/>
          </w:tcPr>
          <w:p w14:paraId="3ABC3EF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65" w:type="dxa"/>
          </w:tcPr>
          <w:p w14:paraId="7356051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4F229853">
            <w:pPr>
              <w:spacing w:after="0" w:line="360" w:lineRule="auto"/>
            </w:pPr>
          </w:p>
        </w:tc>
        <w:tc>
          <w:tcPr>
            <w:tcW w:w="1350" w:type="dxa"/>
          </w:tcPr>
          <w:p w14:paraId="02168228">
            <w:pPr>
              <w:spacing w:after="0" w:line="360" w:lineRule="auto"/>
            </w:pPr>
          </w:p>
        </w:tc>
        <w:tc>
          <w:tcPr>
            <w:tcW w:w="2883" w:type="dxa"/>
          </w:tcPr>
          <w:p w14:paraId="7963638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admin notes của thực thể.</w:t>
            </w:r>
          </w:p>
        </w:tc>
      </w:tr>
      <w:tr w14:paraId="78D4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3265C35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500" w:type="dxa"/>
          </w:tcPr>
          <w:p w14:paraId="6C1A7B0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43E0564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388B54D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50" w:type="dxa"/>
          </w:tcPr>
          <w:p w14:paraId="46AA1DCC">
            <w:pPr>
              <w:spacing w:after="0" w:line="360" w:lineRule="auto"/>
            </w:pPr>
          </w:p>
        </w:tc>
        <w:tc>
          <w:tcPr>
            <w:tcW w:w="2883" w:type="dxa"/>
          </w:tcPr>
          <w:p w14:paraId="01D4B80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1C68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39EE155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500" w:type="dxa"/>
          </w:tcPr>
          <w:p w14:paraId="2009608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65" w:type="dxa"/>
          </w:tcPr>
          <w:p w14:paraId="2BB8634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10" w:type="dxa"/>
          </w:tcPr>
          <w:p w14:paraId="0A66ACE2">
            <w:pPr>
              <w:spacing w:after="0" w:line="360" w:lineRule="auto"/>
            </w:pPr>
          </w:p>
        </w:tc>
        <w:tc>
          <w:tcPr>
            <w:tcW w:w="1350" w:type="dxa"/>
          </w:tcPr>
          <w:p w14:paraId="085F0ACF">
            <w:pPr>
              <w:spacing w:after="0" w:line="360" w:lineRule="auto"/>
            </w:pPr>
          </w:p>
        </w:tc>
        <w:tc>
          <w:tcPr>
            <w:tcW w:w="2883" w:type="dxa"/>
          </w:tcPr>
          <w:p w14:paraId="28726EE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 w14:paraId="3919066E">
      <w:pPr>
        <w:spacing w:line="360" w:lineRule="auto"/>
      </w:pPr>
    </w:p>
    <w:p w14:paraId="0B2BE313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3.26 Bảng DynamicQRToken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500"/>
        <w:gridCol w:w="750"/>
        <w:gridCol w:w="1140"/>
        <w:gridCol w:w="1305"/>
        <w:gridCol w:w="2913"/>
      </w:tblGrid>
      <w:tr w14:paraId="66F1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6EFCE"/>
          </w:tcPr>
          <w:p w14:paraId="2B988E2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71E178D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50" w:type="dxa"/>
            <w:shd w:val="clear" w:color="auto" w:fill="C6EFCE"/>
          </w:tcPr>
          <w:p w14:paraId="4CC4826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140" w:type="dxa"/>
            <w:shd w:val="clear" w:color="auto" w:fill="C6EFCE"/>
          </w:tcPr>
          <w:p w14:paraId="2F9D9F3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05" w:type="dxa"/>
            <w:shd w:val="clear" w:color="auto" w:fill="C6EFCE"/>
          </w:tcPr>
          <w:p w14:paraId="258658B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913" w:type="dxa"/>
            <w:shd w:val="clear" w:color="auto" w:fill="C6EFCE"/>
          </w:tcPr>
          <w:p w14:paraId="7740FEA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160B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5ADBA178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50D97A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740511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140" w:type="dxa"/>
          </w:tcPr>
          <w:p w14:paraId="7970B2B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05" w:type="dxa"/>
          </w:tcPr>
          <w:p w14:paraId="7A51F73E">
            <w:pPr>
              <w:spacing w:after="0" w:line="360" w:lineRule="auto"/>
            </w:pPr>
          </w:p>
        </w:tc>
        <w:tc>
          <w:tcPr>
            <w:tcW w:w="2913" w:type="dxa"/>
          </w:tcPr>
          <w:p w14:paraId="5994DA2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1CE5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5DDD290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w="1500" w:type="dxa"/>
          </w:tcPr>
          <w:p w14:paraId="49BC605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50" w:type="dxa"/>
          </w:tcPr>
          <w:p w14:paraId="23B66E5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1188C30C">
            <w:pPr>
              <w:spacing w:after="0" w:line="360" w:lineRule="auto"/>
            </w:pPr>
          </w:p>
        </w:tc>
        <w:tc>
          <w:tcPr>
            <w:tcW w:w="1305" w:type="dxa"/>
          </w:tcPr>
          <w:p w14:paraId="241E6E6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w="2913" w:type="dxa"/>
          </w:tcPr>
          <w:p w14:paraId="387DC3B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 w14:paraId="7D96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191EC377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token_hash</w:t>
            </w:r>
          </w:p>
        </w:tc>
        <w:tc>
          <w:tcPr>
            <w:tcW w:w="1500" w:type="dxa"/>
          </w:tcPr>
          <w:p w14:paraId="6B06137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50" w:type="dxa"/>
          </w:tcPr>
          <w:p w14:paraId="1EFE9A4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483B25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05" w:type="dxa"/>
          </w:tcPr>
          <w:p w14:paraId="21088484">
            <w:pPr>
              <w:spacing w:after="0" w:line="360" w:lineRule="auto"/>
            </w:pPr>
          </w:p>
        </w:tc>
        <w:tc>
          <w:tcPr>
            <w:tcW w:w="2913" w:type="dxa"/>
          </w:tcPr>
          <w:p w14:paraId="3A34ED1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token hash của thực thể.</w:t>
            </w:r>
          </w:p>
        </w:tc>
      </w:tr>
      <w:tr w14:paraId="72C2F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30261CA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expires_at</w:t>
            </w:r>
          </w:p>
        </w:tc>
        <w:tc>
          <w:tcPr>
            <w:tcW w:w="1500" w:type="dxa"/>
          </w:tcPr>
          <w:p w14:paraId="4098B05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50" w:type="dxa"/>
          </w:tcPr>
          <w:p w14:paraId="219A737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4A027FBB">
            <w:pPr>
              <w:spacing w:after="0" w:line="360" w:lineRule="auto"/>
            </w:pPr>
          </w:p>
        </w:tc>
        <w:tc>
          <w:tcPr>
            <w:tcW w:w="1305" w:type="dxa"/>
          </w:tcPr>
          <w:p w14:paraId="48DA2CE2">
            <w:pPr>
              <w:spacing w:after="0" w:line="360" w:lineRule="auto"/>
            </w:pPr>
          </w:p>
        </w:tc>
        <w:tc>
          <w:tcPr>
            <w:tcW w:w="2913" w:type="dxa"/>
          </w:tcPr>
          <w:p w14:paraId="1415E20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hết hạn hiệu lực của đơn hàng hoặc phiên làm việc.</w:t>
            </w:r>
          </w:p>
        </w:tc>
      </w:tr>
      <w:tr w14:paraId="6976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334FB7C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is_used</w:t>
            </w:r>
          </w:p>
        </w:tc>
        <w:tc>
          <w:tcPr>
            <w:tcW w:w="1500" w:type="dxa"/>
          </w:tcPr>
          <w:p w14:paraId="3991F1C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50" w:type="dxa"/>
          </w:tcPr>
          <w:p w14:paraId="79063F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188DC8C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false</w:t>
            </w:r>
          </w:p>
        </w:tc>
        <w:tc>
          <w:tcPr>
            <w:tcW w:w="1305" w:type="dxa"/>
          </w:tcPr>
          <w:p w14:paraId="2EF68693">
            <w:pPr>
              <w:spacing w:after="0" w:line="360" w:lineRule="auto"/>
            </w:pPr>
          </w:p>
        </w:tc>
        <w:tc>
          <w:tcPr>
            <w:tcW w:w="2913" w:type="dxa"/>
          </w:tcPr>
          <w:p w14:paraId="6CBFB66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Đánh dấu vé đã sử dụng.</w:t>
            </w:r>
          </w:p>
        </w:tc>
      </w:tr>
    </w:tbl>
    <w:p w14:paraId="78FFDAF5">
      <w:pPr>
        <w:spacing w:line="360" w:lineRule="auto"/>
      </w:pPr>
    </w:p>
    <w:p w14:paraId="541F4B6D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3.27 Bảng BotDetectionLog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485"/>
        <w:gridCol w:w="780"/>
        <w:gridCol w:w="1140"/>
        <w:gridCol w:w="1320"/>
        <w:gridCol w:w="2898"/>
      </w:tblGrid>
      <w:tr w14:paraId="6228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  <w:shd w:val="clear" w:color="auto" w:fill="C6EFCE"/>
          </w:tcPr>
          <w:p w14:paraId="2936AB11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85" w:type="dxa"/>
            <w:shd w:val="clear" w:color="auto" w:fill="C6EFCE"/>
          </w:tcPr>
          <w:p w14:paraId="5290AF1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80" w:type="dxa"/>
            <w:shd w:val="clear" w:color="auto" w:fill="C6EFCE"/>
          </w:tcPr>
          <w:p w14:paraId="4865F11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140" w:type="dxa"/>
            <w:shd w:val="clear" w:color="auto" w:fill="C6EFCE"/>
          </w:tcPr>
          <w:p w14:paraId="69AD517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20" w:type="dxa"/>
            <w:shd w:val="clear" w:color="auto" w:fill="C6EFCE"/>
          </w:tcPr>
          <w:p w14:paraId="4C93904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98" w:type="dxa"/>
            <w:shd w:val="clear" w:color="auto" w:fill="C6EFCE"/>
          </w:tcPr>
          <w:p w14:paraId="2C9F32E7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4F181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6F44D15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85" w:type="dxa"/>
          </w:tcPr>
          <w:p w14:paraId="6E75142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3CFDBAE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140" w:type="dxa"/>
          </w:tcPr>
          <w:p w14:paraId="510DC2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20" w:type="dxa"/>
          </w:tcPr>
          <w:p w14:paraId="713696AD">
            <w:pPr>
              <w:spacing w:after="0" w:line="360" w:lineRule="auto"/>
            </w:pPr>
          </w:p>
        </w:tc>
        <w:tc>
          <w:tcPr>
            <w:tcW w:w="2898" w:type="dxa"/>
          </w:tcPr>
          <w:p w14:paraId="017882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6C3B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75AB097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user_id</w:t>
            </w:r>
          </w:p>
        </w:tc>
        <w:tc>
          <w:tcPr>
            <w:tcW w:w="1485" w:type="dxa"/>
          </w:tcPr>
          <w:p w14:paraId="14AD9C2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216F021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0C1268E0">
            <w:pPr>
              <w:spacing w:after="0" w:line="360" w:lineRule="auto"/>
            </w:pPr>
          </w:p>
        </w:tc>
        <w:tc>
          <w:tcPr>
            <w:tcW w:w="1320" w:type="dxa"/>
          </w:tcPr>
          <w:p w14:paraId="07B7AD9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98" w:type="dxa"/>
          </w:tcPr>
          <w:p w14:paraId="1CEE26B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User.</w:t>
            </w:r>
          </w:p>
        </w:tc>
      </w:tr>
      <w:tr w14:paraId="0250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69D7F36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order_id</w:t>
            </w:r>
          </w:p>
        </w:tc>
        <w:tc>
          <w:tcPr>
            <w:tcW w:w="1485" w:type="dxa"/>
          </w:tcPr>
          <w:p w14:paraId="4844FEF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4FC73F1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738FEDD1">
            <w:pPr>
              <w:spacing w:after="0" w:line="360" w:lineRule="auto"/>
            </w:pPr>
          </w:p>
        </w:tc>
        <w:tc>
          <w:tcPr>
            <w:tcW w:w="1320" w:type="dxa"/>
          </w:tcPr>
          <w:p w14:paraId="719F74A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Order.id</w:t>
            </w:r>
          </w:p>
        </w:tc>
        <w:tc>
          <w:tcPr>
            <w:tcW w:w="2898" w:type="dxa"/>
          </w:tcPr>
          <w:p w14:paraId="5641CC6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Order.</w:t>
            </w:r>
          </w:p>
        </w:tc>
      </w:tr>
      <w:tr w14:paraId="3803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F05EBC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click_speed_ms</w:t>
            </w:r>
          </w:p>
        </w:tc>
        <w:tc>
          <w:tcPr>
            <w:tcW w:w="1485" w:type="dxa"/>
          </w:tcPr>
          <w:p w14:paraId="5141E23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80" w:type="dxa"/>
          </w:tcPr>
          <w:p w14:paraId="2844D42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466622A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20" w:type="dxa"/>
          </w:tcPr>
          <w:p w14:paraId="1AA211EC">
            <w:pPr>
              <w:spacing w:after="0" w:line="360" w:lineRule="auto"/>
            </w:pPr>
          </w:p>
        </w:tc>
        <w:tc>
          <w:tcPr>
            <w:tcW w:w="2898" w:type="dxa"/>
          </w:tcPr>
          <w:p w14:paraId="01F930D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click speed ms của thực thể.</w:t>
            </w:r>
          </w:p>
        </w:tc>
      </w:tr>
      <w:tr w14:paraId="7B456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66E2CA0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form_fill_duration</w:t>
            </w:r>
          </w:p>
        </w:tc>
        <w:tc>
          <w:tcPr>
            <w:tcW w:w="1485" w:type="dxa"/>
          </w:tcPr>
          <w:p w14:paraId="124420F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780" w:type="dxa"/>
          </w:tcPr>
          <w:p w14:paraId="48D6B91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55F3DC4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0</w:t>
            </w:r>
          </w:p>
        </w:tc>
        <w:tc>
          <w:tcPr>
            <w:tcW w:w="1320" w:type="dxa"/>
          </w:tcPr>
          <w:p w14:paraId="60255B57">
            <w:pPr>
              <w:spacing w:after="0" w:line="360" w:lineRule="auto"/>
            </w:pPr>
          </w:p>
        </w:tc>
        <w:tc>
          <w:tcPr>
            <w:tcW w:w="2898" w:type="dxa"/>
          </w:tcPr>
          <w:p w14:paraId="075EBB4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Mốc thời gian ghi nhận trạng thái form_fill_duration trong quy trình.</w:t>
            </w:r>
          </w:p>
        </w:tc>
      </w:tr>
      <w:tr w14:paraId="4A4D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07A51CC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behavior_metrics</w:t>
            </w:r>
          </w:p>
        </w:tc>
        <w:tc>
          <w:tcPr>
            <w:tcW w:w="1485" w:type="dxa"/>
          </w:tcPr>
          <w:p w14:paraId="2ADE54A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w="780" w:type="dxa"/>
          </w:tcPr>
          <w:p w14:paraId="397E5CF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321C7C81">
            <w:pPr>
              <w:spacing w:after="0" w:line="360" w:lineRule="auto"/>
            </w:pPr>
          </w:p>
        </w:tc>
        <w:tc>
          <w:tcPr>
            <w:tcW w:w="1320" w:type="dxa"/>
          </w:tcPr>
          <w:p w14:paraId="1C031137">
            <w:pPr>
              <w:spacing w:after="0" w:line="360" w:lineRule="auto"/>
            </w:pPr>
          </w:p>
        </w:tc>
        <w:tc>
          <w:tcPr>
            <w:tcW w:w="2898" w:type="dxa"/>
          </w:tcPr>
          <w:p w14:paraId="43FEBF9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behavior metrics của thực thể.</w:t>
            </w:r>
          </w:p>
        </w:tc>
      </w:tr>
      <w:tr w14:paraId="03049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19D2B5A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risk_score</w:t>
            </w:r>
          </w:p>
        </w:tc>
        <w:tc>
          <w:tcPr>
            <w:tcW w:w="1485" w:type="dxa"/>
          </w:tcPr>
          <w:p w14:paraId="2F3686B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decimal(18,2)</w:t>
            </w:r>
          </w:p>
        </w:tc>
        <w:tc>
          <w:tcPr>
            <w:tcW w:w="780" w:type="dxa"/>
          </w:tcPr>
          <w:p w14:paraId="0C0B8B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6BECFCA1">
            <w:pPr>
              <w:spacing w:after="0" w:line="360" w:lineRule="auto"/>
            </w:pPr>
          </w:p>
        </w:tc>
        <w:tc>
          <w:tcPr>
            <w:tcW w:w="1320" w:type="dxa"/>
          </w:tcPr>
          <w:p w14:paraId="2A87EDAB">
            <w:pPr>
              <w:spacing w:after="0" w:line="360" w:lineRule="auto"/>
            </w:pPr>
          </w:p>
        </w:tc>
        <w:tc>
          <w:tcPr>
            <w:tcW w:w="2898" w:type="dxa"/>
          </w:tcPr>
          <w:p w14:paraId="6CF9FC6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Điểm rủi ro (AI đánh giá).</w:t>
            </w:r>
          </w:p>
        </w:tc>
      </w:tr>
      <w:tr w14:paraId="6F7A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712E3392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decision</w:t>
            </w:r>
          </w:p>
        </w:tc>
        <w:tc>
          <w:tcPr>
            <w:tcW w:w="1485" w:type="dxa"/>
          </w:tcPr>
          <w:p w14:paraId="0D6DCF3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253B832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03B78603">
            <w:pPr>
              <w:spacing w:after="0" w:line="360" w:lineRule="auto"/>
            </w:pPr>
          </w:p>
        </w:tc>
        <w:tc>
          <w:tcPr>
            <w:tcW w:w="1320" w:type="dxa"/>
          </w:tcPr>
          <w:p w14:paraId="1C1D6E5A">
            <w:pPr>
              <w:spacing w:after="0" w:line="360" w:lineRule="auto"/>
            </w:pPr>
          </w:p>
        </w:tc>
        <w:tc>
          <w:tcPr>
            <w:tcW w:w="2898" w:type="dxa"/>
          </w:tcPr>
          <w:p w14:paraId="4E3BCF3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decision của thực thể.</w:t>
            </w:r>
          </w:p>
        </w:tc>
      </w:tr>
      <w:tr w14:paraId="2C86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199BE66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85" w:type="dxa"/>
          </w:tcPr>
          <w:p w14:paraId="787816B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80" w:type="dxa"/>
          </w:tcPr>
          <w:p w14:paraId="7B9ADE2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0DD0F1D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20" w:type="dxa"/>
          </w:tcPr>
          <w:p w14:paraId="38D29A50">
            <w:pPr>
              <w:spacing w:after="0" w:line="360" w:lineRule="auto"/>
            </w:pPr>
          </w:p>
        </w:tc>
        <w:tc>
          <w:tcPr>
            <w:tcW w:w="2898" w:type="dxa"/>
          </w:tcPr>
          <w:p w14:paraId="386B43F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  <w:tr w14:paraId="1F39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B19C92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detection_details</w:t>
            </w:r>
          </w:p>
        </w:tc>
        <w:tc>
          <w:tcPr>
            <w:tcW w:w="1485" w:type="dxa"/>
          </w:tcPr>
          <w:p w14:paraId="07F9F18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jsonb</w:t>
            </w:r>
          </w:p>
        </w:tc>
        <w:tc>
          <w:tcPr>
            <w:tcW w:w="780" w:type="dxa"/>
          </w:tcPr>
          <w:p w14:paraId="7B936CD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53CA0642">
            <w:pPr>
              <w:spacing w:after="0" w:line="360" w:lineRule="auto"/>
            </w:pPr>
          </w:p>
        </w:tc>
        <w:tc>
          <w:tcPr>
            <w:tcW w:w="1320" w:type="dxa"/>
          </w:tcPr>
          <w:p w14:paraId="0FFCD031">
            <w:pPr>
              <w:spacing w:after="0" w:line="360" w:lineRule="auto"/>
            </w:pPr>
          </w:p>
        </w:tc>
        <w:tc>
          <w:tcPr>
            <w:tcW w:w="2898" w:type="dxa"/>
          </w:tcPr>
          <w:p w14:paraId="72B25BB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detection details của thực thể.</w:t>
            </w:r>
          </w:p>
        </w:tc>
      </w:tr>
      <w:tr w14:paraId="03968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1BF3002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ip_address</w:t>
            </w:r>
          </w:p>
        </w:tc>
        <w:tc>
          <w:tcPr>
            <w:tcW w:w="1485" w:type="dxa"/>
          </w:tcPr>
          <w:p w14:paraId="09AE9C3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2FEC582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7215778C">
            <w:pPr>
              <w:spacing w:after="0" w:line="360" w:lineRule="auto"/>
            </w:pPr>
          </w:p>
        </w:tc>
        <w:tc>
          <w:tcPr>
            <w:tcW w:w="1320" w:type="dxa"/>
          </w:tcPr>
          <w:p w14:paraId="0044DCD5">
            <w:pPr>
              <w:spacing w:after="0" w:line="360" w:lineRule="auto"/>
            </w:pPr>
          </w:p>
        </w:tc>
        <w:tc>
          <w:tcPr>
            <w:tcW w:w="2898" w:type="dxa"/>
          </w:tcPr>
          <w:p w14:paraId="2598DE7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ip address của thực thể.</w:t>
            </w:r>
          </w:p>
        </w:tc>
      </w:tr>
      <w:tr w14:paraId="6719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D6B57E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user_agent</w:t>
            </w:r>
          </w:p>
        </w:tc>
        <w:tc>
          <w:tcPr>
            <w:tcW w:w="1485" w:type="dxa"/>
          </w:tcPr>
          <w:p w14:paraId="0D79681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0335D6A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77F9BBBC">
            <w:pPr>
              <w:spacing w:after="0" w:line="360" w:lineRule="auto"/>
            </w:pPr>
          </w:p>
        </w:tc>
        <w:tc>
          <w:tcPr>
            <w:tcW w:w="1320" w:type="dxa"/>
          </w:tcPr>
          <w:p w14:paraId="74271827">
            <w:pPr>
              <w:spacing w:after="0" w:line="360" w:lineRule="auto"/>
            </w:pPr>
          </w:p>
        </w:tc>
        <w:tc>
          <w:tcPr>
            <w:tcW w:w="2898" w:type="dxa"/>
          </w:tcPr>
          <w:p w14:paraId="04C2DE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user agent của thực thể.</w:t>
            </w:r>
          </w:p>
        </w:tc>
      </w:tr>
      <w:tr w14:paraId="730CF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443F096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event_type</w:t>
            </w:r>
          </w:p>
        </w:tc>
        <w:tc>
          <w:tcPr>
            <w:tcW w:w="1485" w:type="dxa"/>
          </w:tcPr>
          <w:p w14:paraId="2E84A0F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6A629FB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40" w:type="dxa"/>
          </w:tcPr>
          <w:p w14:paraId="61B00DA0">
            <w:pPr>
              <w:spacing w:after="0" w:line="360" w:lineRule="auto"/>
            </w:pPr>
          </w:p>
        </w:tc>
        <w:tc>
          <w:tcPr>
            <w:tcW w:w="1320" w:type="dxa"/>
          </w:tcPr>
          <w:p w14:paraId="7833BD6D">
            <w:pPr>
              <w:spacing w:after="0" w:line="360" w:lineRule="auto"/>
            </w:pPr>
          </w:p>
        </w:tc>
        <w:tc>
          <w:tcPr>
            <w:tcW w:w="2898" w:type="dxa"/>
          </w:tcPr>
          <w:p w14:paraId="3F8E7BD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event type của thực thể.</w:t>
            </w:r>
          </w:p>
        </w:tc>
      </w:tr>
    </w:tbl>
    <w:p w14:paraId="10105FE2">
      <w:pPr>
        <w:spacing w:line="360" w:lineRule="auto"/>
      </w:pPr>
    </w:p>
    <w:p w14:paraId="12999614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3.28 Bảng ScanHistory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500"/>
        <w:gridCol w:w="780"/>
        <w:gridCol w:w="1125"/>
        <w:gridCol w:w="1335"/>
        <w:gridCol w:w="2883"/>
      </w:tblGrid>
      <w:tr w14:paraId="105B9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  <w:shd w:val="clear" w:color="auto" w:fill="C6EFCE"/>
          </w:tcPr>
          <w:p w14:paraId="4394641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500" w:type="dxa"/>
            <w:shd w:val="clear" w:color="auto" w:fill="C6EFCE"/>
          </w:tcPr>
          <w:p w14:paraId="56C66576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80" w:type="dxa"/>
            <w:shd w:val="clear" w:color="auto" w:fill="C6EFCE"/>
          </w:tcPr>
          <w:p w14:paraId="6DA964D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125" w:type="dxa"/>
            <w:shd w:val="clear" w:color="auto" w:fill="C6EFCE"/>
          </w:tcPr>
          <w:p w14:paraId="6212767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35" w:type="dxa"/>
            <w:shd w:val="clear" w:color="auto" w:fill="C6EFCE"/>
          </w:tcPr>
          <w:p w14:paraId="23D9169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83" w:type="dxa"/>
            <w:shd w:val="clear" w:color="auto" w:fill="C6EFCE"/>
          </w:tcPr>
          <w:p w14:paraId="6D163434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59E7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57737E5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500" w:type="dxa"/>
          </w:tcPr>
          <w:p w14:paraId="5C9CCC9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56D0C3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125" w:type="dxa"/>
          </w:tcPr>
          <w:p w14:paraId="7E2F3A5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35" w:type="dxa"/>
          </w:tcPr>
          <w:p w14:paraId="1AB5C513">
            <w:pPr>
              <w:spacing w:after="0" w:line="360" w:lineRule="auto"/>
            </w:pPr>
          </w:p>
        </w:tc>
        <w:tc>
          <w:tcPr>
            <w:tcW w:w="2883" w:type="dxa"/>
          </w:tcPr>
          <w:p w14:paraId="64ECCA1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2BCE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0C9E9AB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ticket_id</w:t>
            </w:r>
          </w:p>
        </w:tc>
        <w:tc>
          <w:tcPr>
            <w:tcW w:w="1500" w:type="dxa"/>
          </w:tcPr>
          <w:p w14:paraId="31B466F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12155A6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25" w:type="dxa"/>
          </w:tcPr>
          <w:p w14:paraId="5A1DD71A">
            <w:pPr>
              <w:spacing w:after="0" w:line="360" w:lineRule="auto"/>
            </w:pPr>
          </w:p>
        </w:tc>
        <w:tc>
          <w:tcPr>
            <w:tcW w:w="1335" w:type="dxa"/>
          </w:tcPr>
          <w:p w14:paraId="16217DB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Ticket.id</w:t>
            </w:r>
          </w:p>
        </w:tc>
        <w:tc>
          <w:tcPr>
            <w:tcW w:w="2883" w:type="dxa"/>
          </w:tcPr>
          <w:p w14:paraId="139E46F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Ticket.</w:t>
            </w:r>
          </w:p>
        </w:tc>
      </w:tr>
      <w:tr w14:paraId="1F4C5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38058AE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staff_id</w:t>
            </w:r>
          </w:p>
        </w:tc>
        <w:tc>
          <w:tcPr>
            <w:tcW w:w="1500" w:type="dxa"/>
          </w:tcPr>
          <w:p w14:paraId="452EFE2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4983082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25" w:type="dxa"/>
          </w:tcPr>
          <w:p w14:paraId="0A6D87F5">
            <w:pPr>
              <w:spacing w:after="0" w:line="360" w:lineRule="auto"/>
            </w:pPr>
          </w:p>
        </w:tc>
        <w:tc>
          <w:tcPr>
            <w:tcW w:w="1335" w:type="dxa"/>
          </w:tcPr>
          <w:p w14:paraId="6B55731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83" w:type="dxa"/>
          </w:tcPr>
          <w:p w14:paraId="15B20BC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Staff.</w:t>
            </w:r>
          </w:p>
        </w:tc>
      </w:tr>
      <w:tr w14:paraId="063E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730FDB1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is_success</w:t>
            </w:r>
          </w:p>
        </w:tc>
        <w:tc>
          <w:tcPr>
            <w:tcW w:w="1500" w:type="dxa"/>
          </w:tcPr>
          <w:p w14:paraId="4B75517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80" w:type="dxa"/>
          </w:tcPr>
          <w:p w14:paraId="44952FA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25" w:type="dxa"/>
          </w:tcPr>
          <w:p w14:paraId="4D3132F3">
            <w:pPr>
              <w:spacing w:after="0" w:line="360" w:lineRule="auto"/>
            </w:pPr>
          </w:p>
        </w:tc>
        <w:tc>
          <w:tcPr>
            <w:tcW w:w="1335" w:type="dxa"/>
          </w:tcPr>
          <w:p w14:paraId="5AFA988C">
            <w:pPr>
              <w:spacing w:after="0" w:line="360" w:lineRule="auto"/>
            </w:pPr>
          </w:p>
        </w:tc>
        <w:tc>
          <w:tcPr>
            <w:tcW w:w="2883" w:type="dxa"/>
          </w:tcPr>
          <w:p w14:paraId="1136837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is success của thực thể.</w:t>
            </w:r>
          </w:p>
        </w:tc>
      </w:tr>
      <w:tr w14:paraId="32908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2AB27BC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failure_reason</w:t>
            </w:r>
          </w:p>
        </w:tc>
        <w:tc>
          <w:tcPr>
            <w:tcW w:w="1500" w:type="dxa"/>
          </w:tcPr>
          <w:p w14:paraId="7CCF725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74F0D7C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25" w:type="dxa"/>
          </w:tcPr>
          <w:p w14:paraId="1BEA8F1D">
            <w:pPr>
              <w:spacing w:after="0" w:line="360" w:lineRule="auto"/>
            </w:pPr>
          </w:p>
        </w:tc>
        <w:tc>
          <w:tcPr>
            <w:tcW w:w="1335" w:type="dxa"/>
          </w:tcPr>
          <w:p w14:paraId="0A20550A">
            <w:pPr>
              <w:spacing w:after="0" w:line="360" w:lineRule="auto"/>
            </w:pPr>
          </w:p>
        </w:tc>
        <w:tc>
          <w:tcPr>
            <w:tcW w:w="2883" w:type="dxa"/>
          </w:tcPr>
          <w:p w14:paraId="6876C53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failure reason của thực thể.</w:t>
            </w:r>
          </w:p>
        </w:tc>
      </w:tr>
      <w:tr w14:paraId="2DE4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7" w:type="dxa"/>
          </w:tcPr>
          <w:p w14:paraId="7A3CC80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scanned_at</w:t>
            </w:r>
          </w:p>
        </w:tc>
        <w:tc>
          <w:tcPr>
            <w:tcW w:w="1500" w:type="dxa"/>
          </w:tcPr>
          <w:p w14:paraId="2307F4A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80" w:type="dxa"/>
          </w:tcPr>
          <w:p w14:paraId="5DDFAEC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125" w:type="dxa"/>
          </w:tcPr>
          <w:p w14:paraId="385D478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35" w:type="dxa"/>
          </w:tcPr>
          <w:p w14:paraId="49970866">
            <w:pPr>
              <w:spacing w:after="0" w:line="360" w:lineRule="auto"/>
            </w:pPr>
          </w:p>
        </w:tc>
        <w:tc>
          <w:tcPr>
            <w:tcW w:w="2883" w:type="dxa"/>
          </w:tcPr>
          <w:p w14:paraId="0CF8A69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thực hiện thao tác kiểm tra tính hợp lệ của vé qua ứng dụng quét mã.</w:t>
            </w:r>
          </w:p>
        </w:tc>
      </w:tr>
    </w:tbl>
    <w:p w14:paraId="16AD273D">
      <w:pPr>
        <w:spacing w:line="360" w:lineRule="auto"/>
      </w:pPr>
    </w:p>
    <w:p w14:paraId="6A31C6D2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3.29 Bảng MerchandiseScanHistory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470"/>
        <w:gridCol w:w="780"/>
        <w:gridCol w:w="1095"/>
        <w:gridCol w:w="1365"/>
        <w:gridCol w:w="2898"/>
      </w:tblGrid>
      <w:tr w14:paraId="5B43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6EFCE"/>
          </w:tcPr>
          <w:p w14:paraId="163031A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70" w:type="dxa"/>
            <w:shd w:val="clear" w:color="auto" w:fill="C6EFCE"/>
          </w:tcPr>
          <w:p w14:paraId="7DCA41CE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80" w:type="dxa"/>
            <w:shd w:val="clear" w:color="auto" w:fill="C6EFCE"/>
          </w:tcPr>
          <w:p w14:paraId="04DE9EC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95" w:type="dxa"/>
            <w:shd w:val="clear" w:color="auto" w:fill="C6EFCE"/>
          </w:tcPr>
          <w:p w14:paraId="371F87F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65" w:type="dxa"/>
            <w:shd w:val="clear" w:color="auto" w:fill="C6EFCE"/>
          </w:tcPr>
          <w:p w14:paraId="04D9259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98" w:type="dxa"/>
            <w:shd w:val="clear" w:color="auto" w:fill="C6EFCE"/>
          </w:tcPr>
          <w:p w14:paraId="41E4D9CF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51E8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0A3948A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70" w:type="dxa"/>
          </w:tcPr>
          <w:p w14:paraId="0324360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443AB25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95" w:type="dxa"/>
          </w:tcPr>
          <w:p w14:paraId="1638E69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65" w:type="dxa"/>
          </w:tcPr>
          <w:p w14:paraId="47ADC5BA">
            <w:pPr>
              <w:spacing w:after="0" w:line="360" w:lineRule="auto"/>
            </w:pPr>
          </w:p>
        </w:tc>
        <w:tc>
          <w:tcPr>
            <w:tcW w:w="2898" w:type="dxa"/>
          </w:tcPr>
          <w:p w14:paraId="413E1A8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13A7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73DB5E36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order_item_id</w:t>
            </w:r>
          </w:p>
        </w:tc>
        <w:tc>
          <w:tcPr>
            <w:tcW w:w="1470" w:type="dxa"/>
          </w:tcPr>
          <w:p w14:paraId="5B8D09D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687DC96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4D029BC2">
            <w:pPr>
              <w:spacing w:after="0" w:line="360" w:lineRule="auto"/>
            </w:pPr>
          </w:p>
        </w:tc>
        <w:tc>
          <w:tcPr>
            <w:tcW w:w="1365" w:type="dxa"/>
          </w:tcPr>
          <w:p w14:paraId="4BC694A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MerchandiseOrderItem.id</w:t>
            </w:r>
          </w:p>
        </w:tc>
        <w:tc>
          <w:tcPr>
            <w:tcW w:w="2898" w:type="dxa"/>
          </w:tcPr>
          <w:p w14:paraId="6314D38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Order_item.</w:t>
            </w:r>
          </w:p>
        </w:tc>
      </w:tr>
      <w:tr w14:paraId="04C0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6B7A1E6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staff_id</w:t>
            </w:r>
          </w:p>
        </w:tc>
        <w:tc>
          <w:tcPr>
            <w:tcW w:w="1470" w:type="dxa"/>
          </w:tcPr>
          <w:p w14:paraId="039C70C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80" w:type="dxa"/>
          </w:tcPr>
          <w:p w14:paraId="7AEBA7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4C44DAC1">
            <w:pPr>
              <w:spacing w:after="0" w:line="360" w:lineRule="auto"/>
            </w:pPr>
          </w:p>
        </w:tc>
        <w:tc>
          <w:tcPr>
            <w:tcW w:w="1365" w:type="dxa"/>
          </w:tcPr>
          <w:p w14:paraId="77180F1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98" w:type="dxa"/>
          </w:tcPr>
          <w:p w14:paraId="3BA8ED9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Staff.</w:t>
            </w:r>
          </w:p>
        </w:tc>
      </w:tr>
      <w:tr w14:paraId="1AC6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731D5189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is_success</w:t>
            </w:r>
          </w:p>
        </w:tc>
        <w:tc>
          <w:tcPr>
            <w:tcW w:w="1470" w:type="dxa"/>
          </w:tcPr>
          <w:p w14:paraId="2700E95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bit(1)</w:t>
            </w:r>
          </w:p>
        </w:tc>
        <w:tc>
          <w:tcPr>
            <w:tcW w:w="780" w:type="dxa"/>
          </w:tcPr>
          <w:p w14:paraId="4B9C676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5A59A8D9">
            <w:pPr>
              <w:spacing w:after="0" w:line="360" w:lineRule="auto"/>
            </w:pPr>
          </w:p>
        </w:tc>
        <w:tc>
          <w:tcPr>
            <w:tcW w:w="1365" w:type="dxa"/>
          </w:tcPr>
          <w:p w14:paraId="14B2B33F">
            <w:pPr>
              <w:spacing w:after="0" w:line="360" w:lineRule="auto"/>
            </w:pPr>
          </w:p>
        </w:tc>
        <w:tc>
          <w:tcPr>
            <w:tcW w:w="2898" w:type="dxa"/>
          </w:tcPr>
          <w:p w14:paraId="15DAB09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is success của thực thể.</w:t>
            </w:r>
          </w:p>
        </w:tc>
      </w:tr>
      <w:tr w14:paraId="2CDF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3588FFC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failure_reason</w:t>
            </w:r>
          </w:p>
        </w:tc>
        <w:tc>
          <w:tcPr>
            <w:tcW w:w="1470" w:type="dxa"/>
          </w:tcPr>
          <w:p w14:paraId="2B2E4B2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80" w:type="dxa"/>
          </w:tcPr>
          <w:p w14:paraId="3CC7CA1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358D861C">
            <w:pPr>
              <w:spacing w:after="0" w:line="360" w:lineRule="auto"/>
            </w:pPr>
          </w:p>
        </w:tc>
        <w:tc>
          <w:tcPr>
            <w:tcW w:w="1365" w:type="dxa"/>
          </w:tcPr>
          <w:p w14:paraId="199A6125">
            <w:pPr>
              <w:spacing w:after="0" w:line="360" w:lineRule="auto"/>
            </w:pPr>
          </w:p>
        </w:tc>
        <w:tc>
          <w:tcPr>
            <w:tcW w:w="2898" w:type="dxa"/>
          </w:tcPr>
          <w:p w14:paraId="392EB86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failure reason của thực thể.</w:t>
            </w:r>
          </w:p>
        </w:tc>
      </w:tr>
      <w:tr w14:paraId="1624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</w:tcPr>
          <w:p w14:paraId="02C421C0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scanned_at</w:t>
            </w:r>
          </w:p>
        </w:tc>
        <w:tc>
          <w:tcPr>
            <w:tcW w:w="1470" w:type="dxa"/>
          </w:tcPr>
          <w:p w14:paraId="5B08B08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80" w:type="dxa"/>
          </w:tcPr>
          <w:p w14:paraId="55FED6D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95" w:type="dxa"/>
          </w:tcPr>
          <w:p w14:paraId="3AC7F23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65" w:type="dxa"/>
          </w:tcPr>
          <w:p w14:paraId="54E244D3">
            <w:pPr>
              <w:spacing w:after="0" w:line="360" w:lineRule="auto"/>
            </w:pPr>
          </w:p>
        </w:tc>
        <w:tc>
          <w:tcPr>
            <w:tcW w:w="2898" w:type="dxa"/>
          </w:tcPr>
          <w:p w14:paraId="70FE574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thực hiện thao tác kiểm tra tính hợp lệ của vé qua ứng dụng quét mã.</w:t>
            </w:r>
          </w:p>
        </w:tc>
      </w:tr>
    </w:tbl>
    <w:p w14:paraId="4789A1E4">
      <w:pPr>
        <w:spacing w:line="360" w:lineRule="auto"/>
      </w:pPr>
    </w:p>
    <w:p w14:paraId="0D366CC6">
      <w:pPr>
        <w:spacing w:line="360" w:lineRule="auto"/>
        <w:jc w:val="center"/>
      </w:pPr>
      <w:r>
        <w:rPr>
          <w:rFonts w:ascii="Times New Roman" w:hAnsi="Times New Roman"/>
          <w:i/>
          <w:sz w:val="26"/>
        </w:rPr>
        <w:t>Bảng 3.30 Bảng AdminActionLog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1455"/>
        <w:gridCol w:w="795"/>
        <w:gridCol w:w="1080"/>
        <w:gridCol w:w="1380"/>
        <w:gridCol w:w="2883"/>
      </w:tblGrid>
      <w:tr w14:paraId="6097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shd w:val="clear" w:color="auto" w:fill="C6EFCE"/>
          </w:tcPr>
          <w:p w14:paraId="311F6A4C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55" w:type="dxa"/>
            <w:shd w:val="clear" w:color="auto" w:fill="C6EFCE"/>
          </w:tcPr>
          <w:p w14:paraId="47CE169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95" w:type="dxa"/>
            <w:shd w:val="clear" w:color="auto" w:fill="C6EFCE"/>
          </w:tcPr>
          <w:p w14:paraId="7A60169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80" w:type="dxa"/>
            <w:shd w:val="clear" w:color="auto" w:fill="C6EFCE"/>
          </w:tcPr>
          <w:p w14:paraId="00D1BC40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80" w:type="dxa"/>
            <w:shd w:val="clear" w:color="auto" w:fill="C6EFCE"/>
          </w:tcPr>
          <w:p w14:paraId="6C6877A3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883" w:type="dxa"/>
            <w:shd w:val="clear" w:color="auto" w:fill="C6EFCE"/>
          </w:tcPr>
          <w:p w14:paraId="7AD3F889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2D010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8B078D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55" w:type="dxa"/>
          </w:tcPr>
          <w:p w14:paraId="22C2F6D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2689613D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80" w:type="dxa"/>
          </w:tcPr>
          <w:p w14:paraId="2DCD1C0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80" w:type="dxa"/>
          </w:tcPr>
          <w:p w14:paraId="3D9F3E2B">
            <w:pPr>
              <w:spacing w:after="0" w:line="360" w:lineRule="auto"/>
            </w:pPr>
          </w:p>
        </w:tc>
        <w:tc>
          <w:tcPr>
            <w:tcW w:w="2883" w:type="dxa"/>
          </w:tcPr>
          <w:p w14:paraId="5097C7F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46D5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4C038FA3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admin_id</w:t>
            </w:r>
          </w:p>
        </w:tc>
        <w:tc>
          <w:tcPr>
            <w:tcW w:w="1455" w:type="dxa"/>
          </w:tcPr>
          <w:p w14:paraId="76620D2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2969B94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77F95E51">
            <w:pPr>
              <w:spacing w:after="0" w:line="360" w:lineRule="auto"/>
            </w:pPr>
          </w:p>
        </w:tc>
        <w:tc>
          <w:tcPr>
            <w:tcW w:w="1380" w:type="dxa"/>
          </w:tcPr>
          <w:p w14:paraId="760738C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User.id</w:t>
            </w:r>
          </w:p>
        </w:tc>
        <w:tc>
          <w:tcPr>
            <w:tcW w:w="2883" w:type="dxa"/>
          </w:tcPr>
          <w:p w14:paraId="10F05C0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Admin.</w:t>
            </w:r>
          </w:p>
        </w:tc>
      </w:tr>
      <w:tr w14:paraId="1A67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250AB931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action_type</w:t>
            </w:r>
          </w:p>
        </w:tc>
        <w:tc>
          <w:tcPr>
            <w:tcW w:w="1455" w:type="dxa"/>
          </w:tcPr>
          <w:p w14:paraId="5A2FAA5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5E29F35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4B01FD7B">
            <w:pPr>
              <w:spacing w:after="0" w:line="360" w:lineRule="auto"/>
            </w:pPr>
          </w:p>
        </w:tc>
        <w:tc>
          <w:tcPr>
            <w:tcW w:w="1380" w:type="dxa"/>
          </w:tcPr>
          <w:p w14:paraId="09C9E3FB">
            <w:pPr>
              <w:spacing w:after="0" w:line="360" w:lineRule="auto"/>
            </w:pPr>
          </w:p>
        </w:tc>
        <w:tc>
          <w:tcPr>
            <w:tcW w:w="2883" w:type="dxa"/>
          </w:tcPr>
          <w:p w14:paraId="37AAFCA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action type của thực thể.</w:t>
            </w:r>
          </w:p>
        </w:tc>
      </w:tr>
      <w:tr w14:paraId="2E0C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019106A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target_id</w:t>
            </w:r>
          </w:p>
        </w:tc>
        <w:tc>
          <w:tcPr>
            <w:tcW w:w="1455" w:type="dxa"/>
          </w:tcPr>
          <w:p w14:paraId="27980DD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439D2973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482ECD6D">
            <w:pPr>
              <w:spacing w:after="0" w:line="360" w:lineRule="auto"/>
            </w:pPr>
          </w:p>
        </w:tc>
        <w:tc>
          <w:tcPr>
            <w:tcW w:w="1380" w:type="dxa"/>
          </w:tcPr>
          <w:p w14:paraId="347DA8AA">
            <w:pPr>
              <w:spacing w:after="0" w:line="360" w:lineRule="auto"/>
            </w:pPr>
          </w:p>
        </w:tc>
        <w:tc>
          <w:tcPr>
            <w:tcW w:w="2883" w:type="dxa"/>
          </w:tcPr>
          <w:p w14:paraId="56CF393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Khóa ngoại dùng để thiết lập mối quan hệ với bảng Target.</w:t>
            </w:r>
          </w:p>
        </w:tc>
      </w:tr>
      <w:tr w14:paraId="3BAE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BFF65B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old_value</w:t>
            </w:r>
          </w:p>
        </w:tc>
        <w:tc>
          <w:tcPr>
            <w:tcW w:w="1455" w:type="dxa"/>
          </w:tcPr>
          <w:p w14:paraId="2E15D947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03D39EA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5AB46F49">
            <w:pPr>
              <w:spacing w:after="0" w:line="360" w:lineRule="auto"/>
            </w:pPr>
          </w:p>
        </w:tc>
        <w:tc>
          <w:tcPr>
            <w:tcW w:w="1380" w:type="dxa"/>
          </w:tcPr>
          <w:p w14:paraId="416915B9">
            <w:pPr>
              <w:spacing w:after="0" w:line="360" w:lineRule="auto"/>
            </w:pPr>
          </w:p>
        </w:tc>
        <w:tc>
          <w:tcPr>
            <w:tcW w:w="2883" w:type="dxa"/>
          </w:tcPr>
          <w:p w14:paraId="65146EE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old value của thực thể.</w:t>
            </w:r>
          </w:p>
        </w:tc>
      </w:tr>
      <w:tr w14:paraId="4780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6BB1324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new_value</w:t>
            </w:r>
          </w:p>
        </w:tc>
        <w:tc>
          <w:tcPr>
            <w:tcW w:w="1455" w:type="dxa"/>
          </w:tcPr>
          <w:p w14:paraId="2F7EF772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216655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06839682">
            <w:pPr>
              <w:spacing w:after="0" w:line="360" w:lineRule="auto"/>
            </w:pPr>
          </w:p>
        </w:tc>
        <w:tc>
          <w:tcPr>
            <w:tcW w:w="1380" w:type="dxa"/>
          </w:tcPr>
          <w:p w14:paraId="04E0F9A0">
            <w:pPr>
              <w:spacing w:after="0" w:line="360" w:lineRule="auto"/>
            </w:pPr>
          </w:p>
        </w:tc>
        <w:tc>
          <w:tcPr>
            <w:tcW w:w="2883" w:type="dxa"/>
          </w:tcPr>
          <w:p w14:paraId="189F81DE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new value của thực thể.</w:t>
            </w:r>
          </w:p>
        </w:tc>
      </w:tr>
      <w:tr w14:paraId="4FB8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</w:tcPr>
          <w:p w14:paraId="3D17030F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created_at</w:t>
            </w:r>
          </w:p>
        </w:tc>
        <w:tc>
          <w:tcPr>
            <w:tcW w:w="1455" w:type="dxa"/>
          </w:tcPr>
          <w:p w14:paraId="045BA51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95" w:type="dxa"/>
          </w:tcPr>
          <w:p w14:paraId="7B0BEEA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80" w:type="dxa"/>
          </w:tcPr>
          <w:p w14:paraId="2F942B0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default: `now()`</w:t>
            </w:r>
          </w:p>
        </w:tc>
        <w:tc>
          <w:tcPr>
            <w:tcW w:w="1380" w:type="dxa"/>
          </w:tcPr>
          <w:p w14:paraId="791FFA85">
            <w:pPr>
              <w:spacing w:after="0" w:line="360" w:lineRule="auto"/>
            </w:pPr>
          </w:p>
        </w:tc>
        <w:tc>
          <w:tcPr>
            <w:tcW w:w="2883" w:type="dxa"/>
          </w:tcPr>
          <w:p w14:paraId="57AE7F7C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tạo bản ghi.</w:t>
            </w:r>
          </w:p>
        </w:tc>
      </w:tr>
    </w:tbl>
    <w:p w14:paraId="609EB6F6">
      <w:pPr>
        <w:spacing w:line="360" w:lineRule="auto"/>
      </w:pPr>
    </w:p>
    <w:p w14:paraId="51947E31">
      <w:pPr>
        <w:spacing w:line="360" w:lineRule="auto"/>
        <w:jc w:val="center"/>
      </w:pPr>
      <w:bookmarkStart w:id="0" w:name="_GoBack"/>
      <w:bookmarkEnd w:id="0"/>
      <w:r>
        <w:rPr>
          <w:rFonts w:ascii="Times New Roman" w:hAnsi="Times New Roman"/>
          <w:i/>
          <w:sz w:val="26"/>
        </w:rPr>
        <w:t>Bảng 3.31 Bảng SystemSetting</w:t>
      </w:r>
    </w:p>
    <w:tbl>
      <w:tblPr>
        <w:tblStyle w:val="3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1455"/>
        <w:gridCol w:w="795"/>
        <w:gridCol w:w="1065"/>
        <w:gridCol w:w="1350"/>
        <w:gridCol w:w="2913"/>
      </w:tblGrid>
      <w:tr w14:paraId="7298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  <w:shd w:val="clear" w:color="auto" w:fill="C6EFCE"/>
          </w:tcPr>
          <w:p w14:paraId="5FDDBC68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Column</w:t>
            </w:r>
          </w:p>
        </w:tc>
        <w:tc>
          <w:tcPr>
            <w:tcW w:w="1455" w:type="dxa"/>
            <w:shd w:val="clear" w:color="auto" w:fill="C6EFCE"/>
          </w:tcPr>
          <w:p w14:paraId="72CE928A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Type</w:t>
            </w:r>
          </w:p>
        </w:tc>
        <w:tc>
          <w:tcPr>
            <w:tcW w:w="795" w:type="dxa"/>
            <w:shd w:val="clear" w:color="auto" w:fill="C6EFCE"/>
          </w:tcPr>
          <w:p w14:paraId="470D6D1D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Null</w:t>
            </w:r>
          </w:p>
        </w:tc>
        <w:tc>
          <w:tcPr>
            <w:tcW w:w="1065" w:type="dxa"/>
            <w:shd w:val="clear" w:color="auto" w:fill="C6EFCE"/>
          </w:tcPr>
          <w:p w14:paraId="09C50D75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Extra</w:t>
            </w:r>
          </w:p>
        </w:tc>
        <w:tc>
          <w:tcPr>
            <w:tcW w:w="1350" w:type="dxa"/>
            <w:shd w:val="clear" w:color="auto" w:fill="C6EFCE"/>
          </w:tcPr>
          <w:p w14:paraId="6B27CE4B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Link to</w:t>
            </w:r>
          </w:p>
        </w:tc>
        <w:tc>
          <w:tcPr>
            <w:tcW w:w="2913" w:type="dxa"/>
            <w:shd w:val="clear" w:color="auto" w:fill="C6EFCE"/>
          </w:tcPr>
          <w:p w14:paraId="435763C2">
            <w:pPr>
              <w:spacing w:after="0"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 w14:paraId="6BE3F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400E912C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1455" w:type="dxa"/>
          </w:tcPr>
          <w:p w14:paraId="766AAD0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uuid</w:t>
            </w:r>
          </w:p>
        </w:tc>
        <w:tc>
          <w:tcPr>
            <w:tcW w:w="795" w:type="dxa"/>
          </w:tcPr>
          <w:p w14:paraId="6A701EC1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065" w:type="dxa"/>
          </w:tcPr>
          <w:p w14:paraId="70505630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pk</w:t>
            </w:r>
          </w:p>
        </w:tc>
        <w:tc>
          <w:tcPr>
            <w:tcW w:w="1350" w:type="dxa"/>
          </w:tcPr>
          <w:p w14:paraId="5979F411">
            <w:pPr>
              <w:spacing w:after="0" w:line="360" w:lineRule="auto"/>
            </w:pPr>
          </w:p>
        </w:tc>
        <w:tc>
          <w:tcPr>
            <w:tcW w:w="2913" w:type="dxa"/>
          </w:tcPr>
          <w:p w14:paraId="61F1940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Mã định danh duy nhất (Khóa chính).</w:t>
            </w:r>
          </w:p>
        </w:tc>
      </w:tr>
      <w:tr w14:paraId="60837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134E2E3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key</w:t>
            </w:r>
          </w:p>
        </w:tc>
        <w:tc>
          <w:tcPr>
            <w:tcW w:w="1455" w:type="dxa"/>
          </w:tcPr>
          <w:p w14:paraId="238B683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23E7882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F25698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unique</w:t>
            </w:r>
          </w:p>
        </w:tc>
        <w:tc>
          <w:tcPr>
            <w:tcW w:w="1350" w:type="dxa"/>
          </w:tcPr>
          <w:p w14:paraId="28217921">
            <w:pPr>
              <w:spacing w:after="0" w:line="360" w:lineRule="auto"/>
            </w:pPr>
          </w:p>
        </w:tc>
        <w:tc>
          <w:tcPr>
            <w:tcW w:w="2913" w:type="dxa"/>
          </w:tcPr>
          <w:p w14:paraId="1138446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key của thực thể.</w:t>
            </w:r>
          </w:p>
        </w:tc>
      </w:tr>
      <w:tr w14:paraId="5A92A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355501ED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  <w:tc>
          <w:tcPr>
            <w:tcW w:w="1455" w:type="dxa"/>
          </w:tcPr>
          <w:p w14:paraId="7642DA6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779112F5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73010328">
            <w:pPr>
              <w:spacing w:after="0" w:line="360" w:lineRule="auto"/>
            </w:pPr>
          </w:p>
        </w:tc>
        <w:tc>
          <w:tcPr>
            <w:tcW w:w="1350" w:type="dxa"/>
          </w:tcPr>
          <w:p w14:paraId="5BF7FA11">
            <w:pPr>
              <w:spacing w:after="0" w:line="360" w:lineRule="auto"/>
            </w:pPr>
          </w:p>
        </w:tc>
        <w:tc>
          <w:tcPr>
            <w:tcW w:w="2913" w:type="dxa"/>
          </w:tcPr>
          <w:p w14:paraId="05FA6C58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Lưu trữ thông tin bổ trợ cho thuộc tính value của thực thể.</w:t>
            </w:r>
          </w:p>
        </w:tc>
      </w:tr>
      <w:tr w14:paraId="1C362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3AFC880B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w="1455" w:type="dxa"/>
          </w:tcPr>
          <w:p w14:paraId="70CE59AA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varchar(255)</w:t>
            </w:r>
          </w:p>
        </w:tc>
        <w:tc>
          <w:tcPr>
            <w:tcW w:w="795" w:type="dxa"/>
          </w:tcPr>
          <w:p w14:paraId="78276EA4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41F0A3C6">
            <w:pPr>
              <w:spacing w:after="0" w:line="360" w:lineRule="auto"/>
            </w:pPr>
          </w:p>
        </w:tc>
        <w:tc>
          <w:tcPr>
            <w:tcW w:w="1350" w:type="dxa"/>
          </w:tcPr>
          <w:p w14:paraId="25F7D8E3">
            <w:pPr>
              <w:spacing w:after="0" w:line="360" w:lineRule="auto"/>
            </w:pPr>
          </w:p>
        </w:tc>
        <w:tc>
          <w:tcPr>
            <w:tcW w:w="2913" w:type="dxa"/>
          </w:tcPr>
          <w:p w14:paraId="018E8B79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Mô tả thông tin chi tiết.</w:t>
            </w:r>
          </w:p>
        </w:tc>
      </w:tr>
      <w:tr w14:paraId="183E9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2" w:type="dxa"/>
          </w:tcPr>
          <w:p w14:paraId="41AB3494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2"/>
              </w:rPr>
              <w:t>updated_at</w:t>
            </w:r>
          </w:p>
        </w:tc>
        <w:tc>
          <w:tcPr>
            <w:tcW w:w="1455" w:type="dxa"/>
          </w:tcPr>
          <w:p w14:paraId="19777D5B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datetime</w:t>
            </w:r>
          </w:p>
        </w:tc>
        <w:tc>
          <w:tcPr>
            <w:tcW w:w="795" w:type="dxa"/>
          </w:tcPr>
          <w:p w14:paraId="72DDB466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1065" w:type="dxa"/>
          </w:tcPr>
          <w:p w14:paraId="226FA849">
            <w:pPr>
              <w:spacing w:after="0" w:line="360" w:lineRule="auto"/>
            </w:pPr>
          </w:p>
        </w:tc>
        <w:tc>
          <w:tcPr>
            <w:tcW w:w="1350" w:type="dxa"/>
          </w:tcPr>
          <w:p w14:paraId="7124687C">
            <w:pPr>
              <w:spacing w:after="0" w:line="360" w:lineRule="auto"/>
            </w:pPr>
          </w:p>
        </w:tc>
        <w:tc>
          <w:tcPr>
            <w:tcW w:w="2913" w:type="dxa"/>
          </w:tcPr>
          <w:p w14:paraId="69B0DE2F">
            <w:pPr>
              <w:spacing w:after="0" w:line="360" w:lineRule="auto"/>
            </w:pPr>
            <w:r>
              <w:rPr>
                <w:rFonts w:ascii="Times New Roman" w:hAnsi="Times New Roman"/>
                <w:sz w:val="22"/>
              </w:rPr>
              <w:t>Thời điểm cập nhật bản ghi.</w:t>
            </w:r>
          </w:p>
        </w:tc>
      </w:tr>
    </w:tbl>
    <w:p w14:paraId="15DCE383">
      <w:pPr>
        <w:spacing w:line="360" w:lineRule="auto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F524B2"/>
    <w:rsid w:val="781E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3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2383</Words>
  <Characters>11730</Characters>
  <Lines>0</Lines>
  <Paragraphs>0</Paragraphs>
  <TotalTime>19</TotalTime>
  <ScaleCrop>false</ScaleCrop>
  <LinksUpToDate>false</LinksUpToDate>
  <CharactersWithSpaces>13307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Minh Phương Trần</cp:lastModifiedBy>
  <dcterms:modified xsi:type="dcterms:W3CDTF">2026-05-05T06:39:44Z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eyJoZGlkIjoiMzY1YWVmOGZmNWJiMzZhYmNhNmViNzRhMjA4ZDk2MjIiLCJ1c2VySWQiOiIxMzkxOTQ5OTAxNTUyIn0=</vt:lpwstr>
  </property>
  <property fmtid="{D5CDD505-2E9C-101B-9397-08002B2CF9AE}" pid="3" name="KSOProductBuildVer">
    <vt:lpwstr>1033-12.1.0.25862</vt:lpwstr>
  </property>
  <property fmtid="{D5CDD505-2E9C-101B-9397-08002B2CF9AE}" pid="4" name="ICV">
    <vt:lpwstr>D93A9F4D3728439E913771BC715979B3_12</vt:lpwstr>
  </property>
</Properties>
</file>